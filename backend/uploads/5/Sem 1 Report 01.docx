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14C6" w14:textId="77777777" w:rsidR="004E4A61" w:rsidRPr="0079400C" w:rsidRDefault="00000000">
      <w:pPr>
        <w:pStyle w:val="BodyText"/>
        <w:spacing w:before="212"/>
        <w:rPr>
          <w:rFonts w:ascii="Times New Roman" w:hAnsi="Times New Roman" w:cs="Times New Roman"/>
          <w:sz w:val="20"/>
        </w:rPr>
      </w:pPr>
      <w:r w:rsidRPr="0079400C">
        <w:rPr>
          <w:rFonts w:ascii="Times New Roman" w:hAnsi="Times New Roman" w:cs="Times New Roman"/>
          <w:noProof/>
          <w:sz w:val="20"/>
        </w:rPr>
        <mc:AlternateContent>
          <mc:Choice Requires="wpg">
            <w:drawing>
              <wp:anchor distT="0" distB="0" distL="0" distR="0" simplePos="0" relativeHeight="251648000" behindDoc="1" locked="0" layoutInCell="1" allowOverlap="1" wp14:anchorId="3F34151D" wp14:editId="5E46B8D0">
                <wp:simplePos x="0" y="0"/>
                <wp:positionH relativeFrom="page">
                  <wp:posOffset>365760</wp:posOffset>
                </wp:positionH>
                <wp:positionV relativeFrom="page">
                  <wp:posOffset>213360</wp:posOffset>
                </wp:positionV>
                <wp:extent cx="7040880" cy="9006205"/>
                <wp:effectExtent l="0" t="0" r="26670" b="23495"/>
                <wp:wrapNone/>
                <wp:docPr id="1" name="Group 1"/>
                <wp:cNvGraphicFramePr/>
                <a:graphic xmlns:a="http://schemas.openxmlformats.org/drawingml/2006/main">
                  <a:graphicData uri="http://schemas.microsoft.com/office/word/2010/wordprocessingGroup">
                    <wpg:wgp>
                      <wpg:cNvGrpSpPr/>
                      <wpg:grpSpPr>
                        <a:xfrm>
                          <a:off x="0" y="0"/>
                          <a:ext cx="7040880" cy="9006205"/>
                          <a:chOff x="0" y="0"/>
                          <a:chExt cx="5790565" cy="8305165"/>
                        </a:xfrm>
                      </wpg:grpSpPr>
                      <wps:wsp>
                        <wps:cNvPr id="2" name="Graphic 2"/>
                        <wps:cNvSpPr/>
                        <wps:spPr>
                          <a:xfrm>
                            <a:off x="21513" y="23406"/>
                            <a:ext cx="5747385" cy="1270"/>
                          </a:xfrm>
                          <a:custGeom>
                            <a:avLst/>
                            <a:gdLst/>
                            <a:ahLst/>
                            <a:cxnLst/>
                            <a:rect l="l" t="t" r="r" b="b"/>
                            <a:pathLst>
                              <a:path w="5747385">
                                <a:moveTo>
                                  <a:pt x="0" y="0"/>
                                </a:moveTo>
                                <a:lnTo>
                                  <a:pt x="5747042" y="0"/>
                                </a:lnTo>
                              </a:path>
                            </a:pathLst>
                          </a:custGeom>
                          <a:ln w="3797">
                            <a:solidFill>
                              <a:srgbClr val="000000"/>
                            </a:solidFill>
                            <a:prstDash val="solid"/>
                          </a:ln>
                        </wps:spPr>
                        <wps:bodyPr wrap="square" lIns="0" tIns="0" rIns="0" bIns="0" rtlCol="0">
                          <a:noAutofit/>
                        </wps:bodyPr>
                      </wps:wsp>
                      <wps:wsp>
                        <wps:cNvPr id="3" name="Graphic 3"/>
                        <wps:cNvSpPr/>
                        <wps:spPr>
                          <a:xfrm>
                            <a:off x="23406" y="23406"/>
                            <a:ext cx="1270" cy="8258175"/>
                          </a:xfrm>
                          <a:custGeom>
                            <a:avLst/>
                            <a:gdLst/>
                            <a:ahLst/>
                            <a:cxnLst/>
                            <a:rect l="l" t="t" r="r" b="b"/>
                            <a:pathLst>
                              <a:path h="8258175">
                                <a:moveTo>
                                  <a:pt x="0" y="8257844"/>
                                </a:moveTo>
                                <a:lnTo>
                                  <a:pt x="0" y="0"/>
                                </a:lnTo>
                              </a:path>
                            </a:pathLst>
                          </a:custGeom>
                          <a:ln w="3797">
                            <a:solidFill>
                              <a:srgbClr val="000000"/>
                            </a:solidFill>
                            <a:prstDash val="solid"/>
                          </a:ln>
                        </wps:spPr>
                        <wps:bodyPr wrap="square" lIns="0" tIns="0" rIns="0" bIns="0" rtlCol="0">
                          <a:noAutofit/>
                        </wps:bodyPr>
                      </wps:wsp>
                      <wps:wsp>
                        <wps:cNvPr id="4" name="Graphic 4"/>
                        <wps:cNvSpPr/>
                        <wps:spPr>
                          <a:xfrm>
                            <a:off x="5766650" y="23406"/>
                            <a:ext cx="1270" cy="8258175"/>
                          </a:xfrm>
                          <a:custGeom>
                            <a:avLst/>
                            <a:gdLst/>
                            <a:ahLst/>
                            <a:cxnLst/>
                            <a:rect l="l" t="t" r="r" b="b"/>
                            <a:pathLst>
                              <a:path h="8258175">
                                <a:moveTo>
                                  <a:pt x="0" y="8257844"/>
                                </a:moveTo>
                                <a:lnTo>
                                  <a:pt x="0" y="0"/>
                                </a:lnTo>
                              </a:path>
                            </a:pathLst>
                          </a:custGeom>
                          <a:ln w="3797">
                            <a:solidFill>
                              <a:srgbClr val="000000"/>
                            </a:solidFill>
                            <a:prstDash val="solid"/>
                          </a:ln>
                        </wps:spPr>
                        <wps:bodyPr wrap="square" lIns="0" tIns="0" rIns="0" bIns="0" rtlCol="0">
                          <a:noAutofit/>
                        </wps:bodyPr>
                      </wps:wsp>
                      <wps:wsp>
                        <wps:cNvPr id="5" name="Graphic 5"/>
                        <wps:cNvSpPr/>
                        <wps:spPr>
                          <a:xfrm>
                            <a:off x="21513" y="8281251"/>
                            <a:ext cx="5747385" cy="1270"/>
                          </a:xfrm>
                          <a:custGeom>
                            <a:avLst/>
                            <a:gdLst/>
                            <a:ahLst/>
                            <a:cxnLst/>
                            <a:rect l="l" t="t" r="r" b="b"/>
                            <a:pathLst>
                              <a:path w="5747385">
                                <a:moveTo>
                                  <a:pt x="0" y="0"/>
                                </a:moveTo>
                                <a:lnTo>
                                  <a:pt x="5747042" y="0"/>
                                </a:lnTo>
                              </a:path>
                            </a:pathLst>
                          </a:custGeom>
                          <a:ln w="3797">
                            <a:solidFill>
                              <a:srgbClr val="000000"/>
                            </a:solidFill>
                            <a:prstDash val="solid"/>
                          </a:ln>
                        </wps:spPr>
                        <wps:bodyPr wrap="square" lIns="0" tIns="0" rIns="0" bIns="0" rtlCol="0">
                          <a:noAutofit/>
                        </wps:bodyPr>
                      </wps:wsp>
                      <wps:wsp>
                        <wps:cNvPr id="6" name="Graphic 6"/>
                        <wps:cNvSpPr/>
                        <wps:spPr>
                          <a:xfrm>
                            <a:off x="0" y="3797"/>
                            <a:ext cx="5790565" cy="1270"/>
                          </a:xfrm>
                          <a:custGeom>
                            <a:avLst/>
                            <a:gdLst/>
                            <a:ahLst/>
                            <a:cxnLst/>
                            <a:rect l="l" t="t" r="r" b="b"/>
                            <a:pathLst>
                              <a:path w="5790565">
                                <a:moveTo>
                                  <a:pt x="0" y="0"/>
                                </a:moveTo>
                                <a:lnTo>
                                  <a:pt x="5790057" y="0"/>
                                </a:lnTo>
                              </a:path>
                            </a:pathLst>
                          </a:custGeom>
                          <a:ln w="7594">
                            <a:solidFill>
                              <a:srgbClr val="000000"/>
                            </a:solidFill>
                            <a:prstDash val="solid"/>
                          </a:ln>
                        </wps:spPr>
                        <wps:bodyPr wrap="square" lIns="0" tIns="0" rIns="0" bIns="0" rtlCol="0">
                          <a:noAutofit/>
                        </wps:bodyPr>
                      </wps:wsp>
                      <wps:wsp>
                        <wps:cNvPr id="7" name="Graphic 7"/>
                        <wps:cNvSpPr/>
                        <wps:spPr>
                          <a:xfrm>
                            <a:off x="3797" y="3784"/>
                            <a:ext cx="1270" cy="8297545"/>
                          </a:xfrm>
                          <a:custGeom>
                            <a:avLst/>
                            <a:gdLst/>
                            <a:ahLst/>
                            <a:cxnLst/>
                            <a:rect l="l" t="t" r="r" b="b"/>
                            <a:pathLst>
                              <a:path h="8297545">
                                <a:moveTo>
                                  <a:pt x="0" y="8297075"/>
                                </a:moveTo>
                                <a:lnTo>
                                  <a:pt x="0" y="0"/>
                                </a:lnTo>
                              </a:path>
                            </a:pathLst>
                          </a:custGeom>
                          <a:ln w="7594">
                            <a:solidFill>
                              <a:srgbClr val="000000"/>
                            </a:solidFill>
                            <a:prstDash val="solid"/>
                          </a:ln>
                        </wps:spPr>
                        <wps:bodyPr wrap="square" lIns="0" tIns="0" rIns="0" bIns="0" rtlCol="0">
                          <a:noAutofit/>
                        </wps:bodyPr>
                      </wps:wsp>
                      <wps:wsp>
                        <wps:cNvPr id="8" name="Graphic 8"/>
                        <wps:cNvSpPr/>
                        <wps:spPr>
                          <a:xfrm>
                            <a:off x="5786272" y="3784"/>
                            <a:ext cx="1270" cy="8297545"/>
                          </a:xfrm>
                          <a:custGeom>
                            <a:avLst/>
                            <a:gdLst/>
                            <a:ahLst/>
                            <a:cxnLst/>
                            <a:rect l="l" t="t" r="r" b="b"/>
                            <a:pathLst>
                              <a:path h="8297545">
                                <a:moveTo>
                                  <a:pt x="0" y="8297075"/>
                                </a:moveTo>
                                <a:lnTo>
                                  <a:pt x="0" y="0"/>
                                </a:lnTo>
                              </a:path>
                            </a:pathLst>
                          </a:custGeom>
                          <a:ln w="7594">
                            <a:solidFill>
                              <a:srgbClr val="000000"/>
                            </a:solidFill>
                            <a:prstDash val="solid"/>
                          </a:ln>
                        </wps:spPr>
                        <wps:bodyPr wrap="square" lIns="0" tIns="0" rIns="0" bIns="0" rtlCol="0">
                          <a:noAutofit/>
                        </wps:bodyPr>
                      </wps:wsp>
                      <wps:wsp>
                        <wps:cNvPr id="9" name="Graphic 9"/>
                        <wps:cNvSpPr/>
                        <wps:spPr>
                          <a:xfrm>
                            <a:off x="0" y="8300859"/>
                            <a:ext cx="5790565" cy="1270"/>
                          </a:xfrm>
                          <a:custGeom>
                            <a:avLst/>
                            <a:gdLst/>
                            <a:ahLst/>
                            <a:cxnLst/>
                            <a:rect l="l" t="t" r="r" b="b"/>
                            <a:pathLst>
                              <a:path w="5790565">
                                <a:moveTo>
                                  <a:pt x="0" y="0"/>
                                </a:moveTo>
                                <a:lnTo>
                                  <a:pt x="5790057" y="0"/>
                                </a:lnTo>
                              </a:path>
                            </a:pathLst>
                          </a:custGeom>
                          <a:ln w="7594">
                            <a:solidFill>
                              <a:srgbClr val="000000"/>
                            </a:solidFill>
                            <a:prstDash val="solid"/>
                          </a:ln>
                        </wps:spPr>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C513DC7" id="Group 1" o:spid="_x0000_s1026" style="position:absolute;margin-left:28.8pt;margin-top:16.8pt;width:554.4pt;height:709.15pt;z-index:-251668480;mso-wrap-distance-left:0;mso-wrap-distance-right:0;mso-position-horizontal-relative:page;mso-position-vertical-relative:page;mso-width-relative:margin;mso-height-relative:margin" coordsize="57905,8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">
                <v:shape id="Graphic 2" o:spid="_x0000_s1027" style="position:absolute;left:215;top:234;width:57473;height:12;visibility:visible;mso-wrap-style:square;v-text-anchor:top" coordsize="574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" path="m,l5747042,e" filled="f" strokeweight=".1055mm">
                  <v:path arrowok="t"/>
                </v:shape>
                <v:shape id="Graphic 3" o:spid="_x0000_s1028" style="position:absolute;left:234;top:234;width:12;height:82581;visibility:visible;mso-wrap-style:square;v-text-anchor:top" coordsize="1270,825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" path="m,8257844l,e" filled="f" strokeweight=".1055mm">
                  <v:path arrowok="t"/>
                </v:shape>
                <v:shape id="Graphic 4" o:spid="_x0000_s1029" style="position:absolute;left:57666;top:234;width:13;height:82581;visibility:visible;mso-wrap-style:square;v-text-anchor:top" coordsize="1270,825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" path="m,8257844l,e" filled="f" strokeweight=".1055mm">
                  <v:path arrowok="t"/>
                </v:shape>
                <v:shape id="Graphic 5" o:spid="_x0000_s1030" style="position:absolute;left:215;top:82812;width:57473;height:13;visibility:visible;mso-wrap-style:square;v-text-anchor:top" coordsize="574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" path="m,l5747042,e" filled="f" strokeweight=".1055mm">
                  <v:path arrowok="t"/>
                </v:shape>
                <v:shape id="Graphic 6" o:spid="_x0000_s1031" style="position:absolute;top:37;width:57905;height:13;visibility:visible;mso-wrap-style:square;v-text-anchor:top" coordsize="579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" path="m,l5790057,e" filled="f" strokeweight=".21094mm">
                  <v:path arrowok="t"/>
                </v:shape>
                <v:shape id="Graphic 7" o:spid="_x0000_s1032" style="position:absolute;left:37;top:37;width:13;height:82976;visibility:visible;mso-wrap-style:square;v-text-anchor:top" coordsize="1270,82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" path="m,8297075l,e" filled="f" strokeweight=".21094mm">
                  <v:path arrowok="t"/>
                </v:shape>
                <v:shape id="Graphic 8" o:spid="_x0000_s1033" style="position:absolute;left:57862;top:37;width:13;height:82976;visibility:visible;mso-wrap-style:square;v-text-anchor:top" coordsize="1270,82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" path="m,8297075l,e" filled="f" strokeweight=".21094mm">
                  <v:path arrowok="t"/>
                </v:shape>
                <v:shape id="Graphic 9" o:spid="_x0000_s1034" style="position:absolute;top:83008;width:57905;height:13;visibility:visible;mso-wrap-style:square;v-text-anchor:top" coordsize="579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" path="m,l5790057,e" filled="f" strokeweight=".21094mm">
                  <v:path arrowok="t"/>
                </v:shape>
                <w10:wrap anchorx="page" anchory="page"/>
              </v:group>
            </w:pict>
          </mc:Fallback>
        </mc:AlternateContent>
      </w:r>
    </w:p>
    <w:p w14:paraId="676FB8C2" w14:textId="77777777" w:rsidR="004E4A61" w:rsidRPr="0079400C" w:rsidRDefault="00000000">
      <w:pPr>
        <w:pStyle w:val="BodyText"/>
        <w:ind w:left="992"/>
        <w:rPr>
          <w:rFonts w:ascii="Times New Roman" w:hAnsi="Times New Roman" w:cs="Times New Roman"/>
          <w:sz w:val="20"/>
        </w:rPr>
      </w:pPr>
      <w:r w:rsidRPr="0079400C">
        <w:rPr>
          <w:rFonts w:ascii="Times New Roman" w:hAnsi="Times New Roman" w:cs="Times New Roman"/>
          <w:noProof/>
          <w:sz w:val="20"/>
        </w:rPr>
        <w:drawing>
          <wp:inline distT="0" distB="0" distL="0" distR="0" wp14:anchorId="3C489A41" wp14:editId="4023A960">
            <wp:extent cx="4138049" cy="79057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151869" cy="793215"/>
                    </a:xfrm>
                    <a:prstGeom prst="rect">
                      <a:avLst/>
                    </a:prstGeom>
                  </pic:spPr>
                </pic:pic>
              </a:graphicData>
            </a:graphic>
          </wp:inline>
        </w:drawing>
      </w:r>
    </w:p>
    <w:p w14:paraId="440FD998" w14:textId="77777777" w:rsidR="004E4A61" w:rsidRPr="0079400C" w:rsidRDefault="00000000">
      <w:pPr>
        <w:pStyle w:val="Heading3"/>
        <w:spacing w:before="169"/>
        <w:ind w:left="478"/>
        <w:rPr>
          <w:rFonts w:ascii="Times New Roman" w:hAnsi="Times New Roman" w:cs="Times New Roman"/>
        </w:rPr>
      </w:pPr>
      <w:r w:rsidRPr="0079400C">
        <w:rPr>
          <w:rFonts w:ascii="Times New Roman" w:hAnsi="Times New Roman" w:cs="Times New Roman"/>
          <w:w w:val="140"/>
        </w:rPr>
        <w:t>PRELIMENERY</w:t>
      </w:r>
      <w:r w:rsidRPr="0079400C">
        <w:rPr>
          <w:rFonts w:ascii="Times New Roman" w:hAnsi="Times New Roman" w:cs="Times New Roman"/>
          <w:spacing w:val="37"/>
          <w:w w:val="140"/>
        </w:rPr>
        <w:t xml:space="preserve"> </w:t>
      </w:r>
      <w:r w:rsidRPr="0079400C">
        <w:rPr>
          <w:rFonts w:ascii="Times New Roman" w:hAnsi="Times New Roman" w:cs="Times New Roman"/>
          <w:w w:val="140"/>
        </w:rPr>
        <w:t>REPORT</w:t>
      </w:r>
      <w:r w:rsidRPr="0079400C">
        <w:rPr>
          <w:rFonts w:ascii="Times New Roman" w:hAnsi="Times New Roman" w:cs="Times New Roman"/>
          <w:spacing w:val="38"/>
          <w:w w:val="140"/>
        </w:rPr>
        <w:t xml:space="preserve"> </w:t>
      </w:r>
      <w:r w:rsidRPr="0079400C">
        <w:rPr>
          <w:rFonts w:ascii="Times New Roman" w:hAnsi="Times New Roman" w:cs="Times New Roman"/>
          <w:spacing w:val="-5"/>
          <w:w w:val="140"/>
        </w:rPr>
        <w:t>ON</w:t>
      </w:r>
    </w:p>
    <w:p w14:paraId="2F1B845F" w14:textId="77777777" w:rsidR="004E4A61" w:rsidRPr="0079400C" w:rsidRDefault="00000000">
      <w:pPr>
        <w:pStyle w:val="Title"/>
        <w:rPr>
          <w:rFonts w:ascii="Times New Roman" w:hAnsi="Times New Roman" w:cs="Times New Roman"/>
        </w:rPr>
      </w:pPr>
      <w:r w:rsidRPr="0079400C">
        <w:rPr>
          <w:rFonts w:ascii="Times New Roman" w:hAnsi="Times New Roman" w:cs="Times New Roman"/>
          <w:w w:val="125"/>
        </w:rPr>
        <w:t>“</w:t>
      </w:r>
      <w:r w:rsidRPr="0079400C">
        <w:rPr>
          <w:rFonts w:ascii="Times New Roman" w:eastAsia="SimSun" w:hAnsi="Times New Roman" w:cs="Times New Roman"/>
          <w:sz w:val="32"/>
          <w:szCs w:val="32"/>
        </w:rPr>
        <w:t>Smart Tool Monitoring and Management System Supporting Sustainable Industrial Growth (SDG 9)</w:t>
      </w:r>
      <w:r w:rsidRPr="0079400C">
        <w:rPr>
          <w:rFonts w:ascii="Times New Roman" w:hAnsi="Times New Roman" w:cs="Times New Roman"/>
          <w:spacing w:val="-2"/>
          <w:w w:val="125"/>
        </w:rPr>
        <w:t>”</w:t>
      </w:r>
    </w:p>
    <w:p w14:paraId="4DB1F66B" w14:textId="77777777" w:rsidR="004E4A61" w:rsidRPr="0079400C" w:rsidRDefault="00000000">
      <w:pPr>
        <w:spacing w:before="340" w:line="326" w:lineRule="auto"/>
        <w:ind w:left="1548" w:right="2145"/>
        <w:jc w:val="center"/>
        <w:rPr>
          <w:rFonts w:ascii="Times New Roman" w:hAnsi="Times New Roman" w:cs="Times New Roman"/>
        </w:rPr>
      </w:pPr>
      <w:r w:rsidRPr="0079400C">
        <w:rPr>
          <w:rFonts w:ascii="Times New Roman" w:hAnsi="Times New Roman" w:cs="Times New Roman"/>
          <w:w w:val="130"/>
        </w:rPr>
        <w:t>SUBMITTED</w:t>
      </w:r>
      <w:r w:rsidRPr="0079400C">
        <w:rPr>
          <w:rFonts w:ascii="Times New Roman" w:hAnsi="Times New Roman" w:cs="Times New Roman"/>
          <w:spacing w:val="-6"/>
          <w:w w:val="130"/>
        </w:rPr>
        <w:t xml:space="preserve"> </w:t>
      </w:r>
      <w:r w:rsidRPr="0079400C">
        <w:rPr>
          <w:rFonts w:ascii="Times New Roman" w:hAnsi="Times New Roman" w:cs="Times New Roman"/>
          <w:w w:val="130"/>
        </w:rPr>
        <w:t>TO</w:t>
      </w:r>
      <w:r w:rsidRPr="0079400C">
        <w:rPr>
          <w:rFonts w:ascii="Times New Roman" w:hAnsi="Times New Roman" w:cs="Times New Roman"/>
          <w:spacing w:val="-6"/>
          <w:w w:val="130"/>
        </w:rPr>
        <w:t xml:space="preserve"> </w:t>
      </w:r>
      <w:r w:rsidRPr="0079400C">
        <w:rPr>
          <w:rFonts w:ascii="Times New Roman" w:hAnsi="Times New Roman" w:cs="Times New Roman"/>
          <w:w w:val="130"/>
        </w:rPr>
        <w:t>THE</w:t>
      </w:r>
      <w:r w:rsidRPr="0079400C">
        <w:rPr>
          <w:rFonts w:ascii="Times New Roman" w:hAnsi="Times New Roman" w:cs="Times New Roman"/>
          <w:spacing w:val="-6"/>
          <w:w w:val="130"/>
        </w:rPr>
        <w:t xml:space="preserve"> </w:t>
      </w:r>
      <w:r w:rsidRPr="0079400C">
        <w:rPr>
          <w:rFonts w:ascii="Times New Roman" w:hAnsi="Times New Roman" w:cs="Times New Roman"/>
          <w:w w:val="130"/>
        </w:rPr>
        <w:t>SAVITRIBAI</w:t>
      </w:r>
      <w:r w:rsidRPr="0079400C">
        <w:rPr>
          <w:rFonts w:ascii="Times New Roman" w:hAnsi="Times New Roman" w:cs="Times New Roman"/>
          <w:spacing w:val="-6"/>
          <w:w w:val="130"/>
        </w:rPr>
        <w:t xml:space="preserve"> </w:t>
      </w:r>
      <w:r w:rsidRPr="0079400C">
        <w:rPr>
          <w:rFonts w:ascii="Times New Roman" w:hAnsi="Times New Roman" w:cs="Times New Roman"/>
          <w:w w:val="130"/>
        </w:rPr>
        <w:t>PHULE</w:t>
      </w:r>
      <w:r w:rsidRPr="0079400C">
        <w:rPr>
          <w:rFonts w:ascii="Times New Roman" w:hAnsi="Times New Roman" w:cs="Times New Roman"/>
          <w:spacing w:val="-6"/>
          <w:w w:val="130"/>
        </w:rPr>
        <w:t xml:space="preserve"> </w:t>
      </w:r>
      <w:r w:rsidRPr="0079400C">
        <w:rPr>
          <w:rFonts w:ascii="Times New Roman" w:hAnsi="Times New Roman" w:cs="Times New Roman"/>
          <w:w w:val="130"/>
        </w:rPr>
        <w:t>UNIVERSITY,</w:t>
      </w:r>
      <w:r w:rsidRPr="0079400C">
        <w:rPr>
          <w:rFonts w:ascii="Times New Roman" w:hAnsi="Times New Roman" w:cs="Times New Roman"/>
          <w:spacing w:val="-6"/>
          <w:w w:val="130"/>
        </w:rPr>
        <w:t xml:space="preserve"> </w:t>
      </w:r>
      <w:r w:rsidRPr="0079400C">
        <w:rPr>
          <w:rFonts w:ascii="Times New Roman" w:hAnsi="Times New Roman" w:cs="Times New Roman"/>
          <w:w w:val="130"/>
        </w:rPr>
        <w:t>PUNE IN THE PARTIAL FULFILLMENT OF THE REQUIREMENTS FOR THE AWARD OF THE DEGREE</w:t>
      </w:r>
    </w:p>
    <w:p w14:paraId="3F4752C5" w14:textId="77777777" w:rsidR="004E4A61" w:rsidRPr="0079400C" w:rsidRDefault="00000000">
      <w:pPr>
        <w:pStyle w:val="Heading3"/>
        <w:spacing w:before="0" w:line="282" w:lineRule="exact"/>
        <w:rPr>
          <w:rFonts w:ascii="Times New Roman" w:hAnsi="Times New Roman" w:cs="Times New Roman"/>
        </w:rPr>
      </w:pPr>
      <w:r w:rsidRPr="0079400C">
        <w:rPr>
          <w:rFonts w:ascii="Times New Roman" w:hAnsi="Times New Roman" w:cs="Times New Roman"/>
          <w:spacing w:val="-5"/>
          <w:w w:val="135"/>
        </w:rPr>
        <w:t>OF</w:t>
      </w:r>
    </w:p>
    <w:p w14:paraId="2E3F189F" w14:textId="77777777" w:rsidR="004E4A61" w:rsidRPr="0079400C" w:rsidRDefault="00000000">
      <w:pPr>
        <w:spacing w:before="82" w:line="307" w:lineRule="auto"/>
        <w:ind w:left="477" w:right="1079"/>
        <w:jc w:val="center"/>
        <w:rPr>
          <w:rFonts w:ascii="Times New Roman" w:hAnsi="Times New Roman" w:cs="Times New Roman"/>
          <w:b/>
          <w:sz w:val="24"/>
        </w:rPr>
      </w:pPr>
      <w:r w:rsidRPr="0079400C">
        <w:rPr>
          <w:rFonts w:ascii="Times New Roman" w:hAnsi="Times New Roman" w:cs="Times New Roman"/>
          <w:b/>
          <w:w w:val="140"/>
          <w:sz w:val="24"/>
        </w:rPr>
        <w:t>BACHELOR OF TECHNOLOGY (COMPUTER ENGINEERING) SUBMITTED BY</w:t>
      </w:r>
    </w:p>
    <w:p w14:paraId="45A0696C" w14:textId="5B64CF8E" w:rsidR="004E4A61" w:rsidRPr="0079400C" w:rsidRDefault="00000000">
      <w:pPr>
        <w:pStyle w:val="BodyText"/>
        <w:spacing w:before="79"/>
        <w:rPr>
          <w:rFonts w:ascii="Times New Roman" w:hAnsi="Times New Roman" w:cs="Times New Roman"/>
          <w:sz w:val="22"/>
        </w:rPr>
      </w:pPr>
      <w:r w:rsidRPr="0079400C">
        <w:rPr>
          <w:rFonts w:ascii="Times New Roman" w:hAnsi="Times New Roman" w:cs="Times New Roman"/>
          <w:w w:val="105"/>
          <w:sz w:val="22"/>
        </w:rPr>
        <w:tab/>
      </w:r>
      <w:r w:rsidRPr="0079400C">
        <w:rPr>
          <w:rFonts w:ascii="Times New Roman" w:hAnsi="Times New Roman" w:cs="Times New Roman"/>
          <w:sz w:val="22"/>
        </w:rPr>
        <w:t xml:space="preserve">                  Mr. </w:t>
      </w:r>
      <w:r w:rsidR="0079400C">
        <w:rPr>
          <w:rFonts w:ascii="Times New Roman" w:hAnsi="Times New Roman" w:cs="Times New Roman"/>
          <w:sz w:val="22"/>
        </w:rPr>
        <w:t>Omkar Jaykar</w:t>
      </w:r>
      <w:r w:rsidRPr="0079400C">
        <w:rPr>
          <w:rFonts w:ascii="Times New Roman" w:hAnsi="Times New Roman" w:cs="Times New Roman"/>
          <w:sz w:val="22"/>
        </w:rPr>
        <w:t xml:space="preserve">                     </w:t>
      </w:r>
      <w:r w:rsidR="0079400C">
        <w:rPr>
          <w:rFonts w:ascii="Times New Roman" w:hAnsi="Times New Roman" w:cs="Times New Roman"/>
          <w:sz w:val="22"/>
        </w:rPr>
        <w:t xml:space="preserve">     </w:t>
      </w:r>
      <w:r w:rsidRPr="0079400C">
        <w:rPr>
          <w:rFonts w:ascii="Times New Roman" w:hAnsi="Times New Roman" w:cs="Times New Roman"/>
          <w:sz w:val="22"/>
        </w:rPr>
        <w:t xml:space="preserve">Exam no : </w:t>
      </w:r>
      <w:r w:rsidR="0079400C">
        <w:rPr>
          <w:rFonts w:ascii="Times New Roman" w:hAnsi="Times New Roman" w:cs="Times New Roman"/>
          <w:sz w:val="22"/>
        </w:rPr>
        <w:t>22410051</w:t>
      </w:r>
    </w:p>
    <w:p w14:paraId="35F93006" w14:textId="64603F2F" w:rsidR="004E4A61" w:rsidRPr="0079400C" w:rsidRDefault="00000000">
      <w:pPr>
        <w:pStyle w:val="BodyText"/>
        <w:spacing w:before="79"/>
        <w:rPr>
          <w:rFonts w:ascii="Times New Roman" w:hAnsi="Times New Roman" w:cs="Times New Roman"/>
          <w:sz w:val="22"/>
        </w:rPr>
      </w:pPr>
      <w:r w:rsidRPr="0079400C">
        <w:rPr>
          <w:rFonts w:ascii="Times New Roman" w:hAnsi="Times New Roman" w:cs="Times New Roman"/>
          <w:sz w:val="22"/>
        </w:rPr>
        <w:t xml:space="preserve">                              Mr.</w:t>
      </w:r>
      <w:r w:rsidR="0079400C">
        <w:rPr>
          <w:rFonts w:ascii="Times New Roman" w:hAnsi="Times New Roman" w:cs="Times New Roman"/>
          <w:sz w:val="22"/>
        </w:rPr>
        <w:t xml:space="preserve">  Pavankumar Kalyane</w:t>
      </w:r>
      <w:r w:rsidRPr="0079400C">
        <w:rPr>
          <w:rFonts w:ascii="Times New Roman" w:hAnsi="Times New Roman" w:cs="Times New Roman"/>
          <w:sz w:val="22"/>
        </w:rPr>
        <w:t xml:space="preserve">              Exam no : 224100</w:t>
      </w:r>
      <w:r w:rsidR="0079400C">
        <w:rPr>
          <w:rFonts w:ascii="Times New Roman" w:hAnsi="Times New Roman" w:cs="Times New Roman"/>
          <w:sz w:val="22"/>
        </w:rPr>
        <w:t>56</w:t>
      </w:r>
    </w:p>
    <w:p w14:paraId="33B41D36" w14:textId="6999E7DA" w:rsidR="004E4A61" w:rsidRPr="0079400C" w:rsidRDefault="00000000">
      <w:pPr>
        <w:pStyle w:val="BodyText"/>
        <w:spacing w:before="79"/>
        <w:rPr>
          <w:rFonts w:ascii="Times New Roman" w:hAnsi="Times New Roman" w:cs="Times New Roman"/>
          <w:sz w:val="22"/>
        </w:rPr>
      </w:pPr>
      <w:r w:rsidRPr="0079400C">
        <w:rPr>
          <w:rFonts w:ascii="Times New Roman" w:hAnsi="Times New Roman" w:cs="Times New Roman"/>
          <w:sz w:val="22"/>
        </w:rPr>
        <w:t xml:space="preserve">                              Mr</w:t>
      </w:r>
      <w:r w:rsidR="0079400C">
        <w:rPr>
          <w:rFonts w:ascii="Times New Roman" w:hAnsi="Times New Roman" w:cs="Times New Roman"/>
          <w:sz w:val="22"/>
        </w:rPr>
        <w:t>.  Ayush Jagtap</w:t>
      </w:r>
      <w:r w:rsidRPr="0079400C">
        <w:rPr>
          <w:rFonts w:ascii="Times New Roman" w:hAnsi="Times New Roman" w:cs="Times New Roman"/>
          <w:sz w:val="22"/>
        </w:rPr>
        <w:t xml:space="preserve">                 </w:t>
      </w:r>
      <w:r w:rsidR="0079400C">
        <w:rPr>
          <w:rFonts w:ascii="Times New Roman" w:hAnsi="Times New Roman" w:cs="Times New Roman"/>
          <w:sz w:val="22"/>
        </w:rPr>
        <w:t xml:space="preserve">         </w:t>
      </w:r>
      <w:r w:rsidRPr="0079400C">
        <w:rPr>
          <w:rFonts w:ascii="Times New Roman" w:hAnsi="Times New Roman" w:cs="Times New Roman"/>
          <w:sz w:val="22"/>
        </w:rPr>
        <w:t xml:space="preserve"> Exam no : 224100</w:t>
      </w:r>
      <w:r w:rsidR="0079400C">
        <w:rPr>
          <w:rFonts w:ascii="Times New Roman" w:hAnsi="Times New Roman" w:cs="Times New Roman"/>
          <w:sz w:val="22"/>
        </w:rPr>
        <w:t>47</w:t>
      </w:r>
    </w:p>
    <w:p w14:paraId="1FD181F4" w14:textId="50607A60" w:rsidR="004E4A61" w:rsidRPr="0079400C" w:rsidRDefault="00000000">
      <w:pPr>
        <w:pStyle w:val="BodyText"/>
        <w:spacing w:before="79"/>
        <w:rPr>
          <w:rFonts w:ascii="Times New Roman" w:hAnsi="Times New Roman" w:cs="Times New Roman"/>
          <w:sz w:val="22"/>
        </w:rPr>
      </w:pPr>
      <w:r w:rsidRPr="0079400C">
        <w:rPr>
          <w:rFonts w:ascii="Times New Roman" w:hAnsi="Times New Roman" w:cs="Times New Roman"/>
          <w:sz w:val="22"/>
        </w:rPr>
        <w:tab/>
        <w:t xml:space="preserve">                 </w:t>
      </w:r>
    </w:p>
    <w:p w14:paraId="43731F3E" w14:textId="77777777" w:rsidR="004E4A61" w:rsidRPr="0079400C" w:rsidRDefault="004E4A61">
      <w:pPr>
        <w:pStyle w:val="BodyText"/>
        <w:spacing w:before="79"/>
        <w:rPr>
          <w:rFonts w:ascii="Times New Roman" w:hAnsi="Times New Roman" w:cs="Times New Roman"/>
          <w:sz w:val="22"/>
        </w:rPr>
      </w:pPr>
    </w:p>
    <w:p w14:paraId="328270CE" w14:textId="77777777" w:rsidR="004E4A61" w:rsidRPr="0079400C" w:rsidRDefault="004E4A61">
      <w:pPr>
        <w:pStyle w:val="Heading2"/>
        <w:spacing w:before="129" w:line="240" w:lineRule="auto"/>
        <w:ind w:left="0" w:right="1079"/>
        <w:jc w:val="both"/>
        <w:rPr>
          <w:rFonts w:ascii="Times New Roman" w:hAnsi="Times New Roman" w:cs="Times New Roman"/>
          <w:w w:val="120"/>
        </w:rPr>
      </w:pPr>
    </w:p>
    <w:p w14:paraId="512E5C29" w14:textId="77777777" w:rsidR="004E4A61" w:rsidRPr="0079400C" w:rsidRDefault="00000000">
      <w:pPr>
        <w:pStyle w:val="Heading2"/>
        <w:spacing w:before="129" w:line="240" w:lineRule="auto"/>
        <w:ind w:left="480" w:right="1079"/>
        <w:jc w:val="center"/>
        <w:rPr>
          <w:rFonts w:ascii="Times New Roman" w:hAnsi="Times New Roman" w:cs="Times New Roman"/>
          <w:spacing w:val="-5"/>
          <w:w w:val="120"/>
        </w:rPr>
      </w:pPr>
      <w:r w:rsidRPr="0079400C">
        <w:rPr>
          <w:rFonts w:ascii="Times New Roman" w:hAnsi="Times New Roman" w:cs="Times New Roman"/>
          <w:w w:val="120"/>
        </w:rPr>
        <w:t>Under</w:t>
      </w:r>
      <w:r w:rsidRPr="0079400C">
        <w:rPr>
          <w:rFonts w:ascii="Times New Roman" w:hAnsi="Times New Roman" w:cs="Times New Roman"/>
          <w:spacing w:val="51"/>
          <w:w w:val="120"/>
        </w:rPr>
        <w:t xml:space="preserve"> </w:t>
      </w:r>
      <w:r w:rsidRPr="0079400C">
        <w:rPr>
          <w:rFonts w:ascii="Times New Roman" w:hAnsi="Times New Roman" w:cs="Times New Roman"/>
          <w:w w:val="120"/>
        </w:rPr>
        <w:t>The</w:t>
      </w:r>
      <w:r w:rsidRPr="0079400C">
        <w:rPr>
          <w:rFonts w:ascii="Times New Roman" w:hAnsi="Times New Roman" w:cs="Times New Roman"/>
          <w:spacing w:val="51"/>
          <w:w w:val="120"/>
        </w:rPr>
        <w:t xml:space="preserve"> </w:t>
      </w:r>
      <w:r w:rsidRPr="0079400C">
        <w:rPr>
          <w:rFonts w:ascii="Times New Roman" w:hAnsi="Times New Roman" w:cs="Times New Roman"/>
          <w:w w:val="120"/>
        </w:rPr>
        <w:t>Guidance</w:t>
      </w:r>
      <w:r w:rsidRPr="0079400C">
        <w:rPr>
          <w:rFonts w:ascii="Times New Roman" w:hAnsi="Times New Roman" w:cs="Times New Roman"/>
          <w:spacing w:val="51"/>
          <w:w w:val="120"/>
        </w:rPr>
        <w:t xml:space="preserve"> </w:t>
      </w:r>
      <w:r w:rsidRPr="0079400C">
        <w:rPr>
          <w:rFonts w:ascii="Times New Roman" w:hAnsi="Times New Roman" w:cs="Times New Roman"/>
          <w:spacing w:val="-5"/>
          <w:w w:val="120"/>
        </w:rPr>
        <w:t>of</w:t>
      </w:r>
    </w:p>
    <w:p w14:paraId="7A927C1D" w14:textId="77777777" w:rsidR="004E4A61" w:rsidRPr="0079400C" w:rsidRDefault="00000000">
      <w:pPr>
        <w:pStyle w:val="BodyText"/>
        <w:spacing w:before="103"/>
        <w:ind w:left="480" w:right="1079"/>
        <w:jc w:val="center"/>
        <w:rPr>
          <w:rFonts w:ascii="Times New Roman" w:hAnsi="Times New Roman" w:cs="Times New Roman"/>
          <w:spacing w:val="-2"/>
          <w:w w:val="110"/>
        </w:rPr>
      </w:pPr>
      <w:r w:rsidRPr="0079400C">
        <w:rPr>
          <w:rFonts w:ascii="Times New Roman" w:hAnsi="Times New Roman" w:cs="Times New Roman"/>
          <w:w w:val="110"/>
        </w:rPr>
        <w:t>Dr.</w:t>
      </w:r>
      <w:r w:rsidRPr="0079400C">
        <w:rPr>
          <w:rFonts w:ascii="Times New Roman" w:hAnsi="Times New Roman" w:cs="Times New Roman"/>
          <w:spacing w:val="39"/>
          <w:w w:val="110"/>
        </w:rPr>
        <w:t xml:space="preserve"> </w:t>
      </w:r>
      <w:r w:rsidRPr="0079400C">
        <w:rPr>
          <w:rFonts w:ascii="Times New Roman" w:hAnsi="Times New Roman" w:cs="Times New Roman"/>
          <w:w w:val="110"/>
        </w:rPr>
        <w:t>Sarika</w:t>
      </w:r>
      <w:r w:rsidRPr="0079400C">
        <w:rPr>
          <w:rFonts w:ascii="Times New Roman" w:hAnsi="Times New Roman" w:cs="Times New Roman"/>
          <w:spacing w:val="15"/>
          <w:w w:val="110"/>
        </w:rPr>
        <w:t xml:space="preserve"> </w:t>
      </w:r>
      <w:r w:rsidRPr="0079400C">
        <w:rPr>
          <w:rFonts w:ascii="Times New Roman" w:hAnsi="Times New Roman" w:cs="Times New Roman"/>
          <w:spacing w:val="-2"/>
          <w:w w:val="110"/>
        </w:rPr>
        <w:t>Zaware</w:t>
      </w:r>
    </w:p>
    <w:p w14:paraId="60B061F7" w14:textId="77777777" w:rsidR="004E4A61" w:rsidRPr="0079400C" w:rsidRDefault="00000000">
      <w:pPr>
        <w:pStyle w:val="Heading2"/>
        <w:spacing w:before="129" w:line="240" w:lineRule="auto"/>
        <w:ind w:left="480" w:right="1079"/>
        <w:jc w:val="center"/>
        <w:rPr>
          <w:rFonts w:ascii="Times New Roman" w:hAnsi="Times New Roman" w:cs="Times New Roman"/>
        </w:rPr>
      </w:pPr>
      <w:r w:rsidRPr="0079400C">
        <w:rPr>
          <w:rFonts w:ascii="Times New Roman" w:hAnsi="Times New Roman" w:cs="Times New Roman"/>
          <w:noProof/>
          <w:sz w:val="20"/>
        </w:rPr>
        <w:drawing>
          <wp:anchor distT="0" distB="0" distL="0" distR="0" simplePos="0" relativeHeight="251650048" behindDoc="1" locked="0" layoutInCell="1" allowOverlap="1" wp14:anchorId="20F17E81" wp14:editId="6B8EE9C3">
            <wp:simplePos x="0" y="0"/>
            <wp:positionH relativeFrom="page">
              <wp:posOffset>3792855</wp:posOffset>
            </wp:positionH>
            <wp:positionV relativeFrom="paragraph">
              <wp:posOffset>196850</wp:posOffset>
            </wp:positionV>
            <wp:extent cx="766445" cy="779145"/>
            <wp:effectExtent l="0" t="0" r="10795" b="13335"/>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766445" cy="779145"/>
                    </a:xfrm>
                    <a:prstGeom prst="rect">
                      <a:avLst/>
                    </a:prstGeom>
                  </pic:spPr>
                </pic:pic>
              </a:graphicData>
            </a:graphic>
          </wp:anchor>
        </w:drawing>
      </w:r>
    </w:p>
    <w:p w14:paraId="69AB1D44" w14:textId="77777777" w:rsidR="004E4A61" w:rsidRPr="0079400C" w:rsidRDefault="00000000">
      <w:pPr>
        <w:pStyle w:val="Heading3"/>
        <w:spacing w:before="1" w:line="367" w:lineRule="auto"/>
        <w:ind w:right="1427"/>
        <w:rPr>
          <w:rFonts w:ascii="Times New Roman" w:hAnsi="Times New Roman" w:cs="Times New Roman"/>
          <w:sz w:val="22"/>
          <w:szCs w:val="22"/>
        </w:rPr>
      </w:pPr>
      <w:r w:rsidRPr="0079400C">
        <w:rPr>
          <w:rFonts w:ascii="Times New Roman" w:hAnsi="Times New Roman" w:cs="Times New Roman"/>
          <w:w w:val="140"/>
          <w:sz w:val="22"/>
          <w:szCs w:val="22"/>
        </w:rPr>
        <w:t>DEPARTMENT OF COMPUTER ENGINEERING AISSMS</w:t>
      </w:r>
      <w:r w:rsidRPr="0079400C">
        <w:rPr>
          <w:rFonts w:ascii="Times New Roman" w:hAnsi="Times New Roman" w:cs="Times New Roman"/>
          <w:spacing w:val="40"/>
          <w:w w:val="140"/>
          <w:sz w:val="22"/>
          <w:szCs w:val="22"/>
        </w:rPr>
        <w:t xml:space="preserve"> </w:t>
      </w:r>
      <w:r w:rsidRPr="0079400C">
        <w:rPr>
          <w:rFonts w:ascii="Times New Roman" w:hAnsi="Times New Roman" w:cs="Times New Roman"/>
          <w:w w:val="140"/>
          <w:sz w:val="22"/>
          <w:szCs w:val="22"/>
        </w:rPr>
        <w:t>INSTITUTE</w:t>
      </w:r>
      <w:r w:rsidRPr="0079400C">
        <w:rPr>
          <w:rFonts w:ascii="Times New Roman" w:hAnsi="Times New Roman" w:cs="Times New Roman"/>
          <w:spacing w:val="-3"/>
          <w:w w:val="140"/>
          <w:sz w:val="22"/>
          <w:szCs w:val="22"/>
        </w:rPr>
        <w:t xml:space="preserve"> </w:t>
      </w:r>
      <w:r w:rsidRPr="0079400C">
        <w:rPr>
          <w:rFonts w:ascii="Times New Roman" w:hAnsi="Times New Roman" w:cs="Times New Roman"/>
          <w:w w:val="140"/>
          <w:sz w:val="22"/>
          <w:szCs w:val="22"/>
        </w:rPr>
        <w:t>OF</w:t>
      </w:r>
      <w:r w:rsidRPr="0079400C">
        <w:rPr>
          <w:rFonts w:ascii="Times New Roman" w:hAnsi="Times New Roman" w:cs="Times New Roman"/>
          <w:spacing w:val="-3"/>
          <w:w w:val="140"/>
          <w:sz w:val="22"/>
          <w:szCs w:val="22"/>
        </w:rPr>
        <w:t xml:space="preserve"> </w:t>
      </w:r>
      <w:r w:rsidRPr="0079400C">
        <w:rPr>
          <w:rFonts w:ascii="Times New Roman" w:hAnsi="Times New Roman" w:cs="Times New Roman"/>
          <w:w w:val="140"/>
          <w:sz w:val="22"/>
          <w:szCs w:val="22"/>
        </w:rPr>
        <w:t>INFORMATION</w:t>
      </w:r>
      <w:r w:rsidRPr="0079400C">
        <w:rPr>
          <w:rFonts w:ascii="Times New Roman" w:hAnsi="Times New Roman" w:cs="Times New Roman"/>
          <w:spacing w:val="-3"/>
          <w:w w:val="140"/>
          <w:sz w:val="22"/>
          <w:szCs w:val="22"/>
        </w:rPr>
        <w:t xml:space="preserve"> </w:t>
      </w:r>
      <w:r w:rsidRPr="0079400C">
        <w:rPr>
          <w:rFonts w:ascii="Times New Roman" w:hAnsi="Times New Roman" w:cs="Times New Roman"/>
          <w:w w:val="140"/>
          <w:sz w:val="22"/>
          <w:szCs w:val="22"/>
        </w:rPr>
        <w:t>TECHNOLOGY</w:t>
      </w:r>
    </w:p>
    <w:p w14:paraId="648EA00E" w14:textId="77777777" w:rsidR="004E4A61" w:rsidRPr="0079400C" w:rsidRDefault="00000000">
      <w:pPr>
        <w:spacing w:line="214" w:lineRule="exact"/>
        <w:ind w:left="480" w:right="1079"/>
        <w:jc w:val="center"/>
        <w:rPr>
          <w:rFonts w:ascii="Times New Roman" w:hAnsi="Times New Roman" w:cs="Times New Roman"/>
        </w:rPr>
      </w:pPr>
      <w:r w:rsidRPr="0079400C">
        <w:rPr>
          <w:rFonts w:ascii="Times New Roman" w:hAnsi="Times New Roman" w:cs="Times New Roman"/>
          <w:w w:val="125"/>
        </w:rPr>
        <w:t>KENNEDY</w:t>
      </w:r>
      <w:r w:rsidRPr="0079400C">
        <w:rPr>
          <w:rFonts w:ascii="Times New Roman" w:hAnsi="Times New Roman" w:cs="Times New Roman"/>
          <w:spacing w:val="-7"/>
          <w:w w:val="125"/>
        </w:rPr>
        <w:t xml:space="preserve"> </w:t>
      </w:r>
      <w:r w:rsidRPr="0079400C">
        <w:rPr>
          <w:rFonts w:ascii="Times New Roman" w:hAnsi="Times New Roman" w:cs="Times New Roman"/>
          <w:w w:val="125"/>
        </w:rPr>
        <w:t>ROAD,</w:t>
      </w:r>
      <w:r w:rsidRPr="0079400C">
        <w:rPr>
          <w:rFonts w:ascii="Times New Roman" w:hAnsi="Times New Roman" w:cs="Times New Roman"/>
          <w:spacing w:val="-6"/>
          <w:w w:val="125"/>
        </w:rPr>
        <w:t xml:space="preserve"> </w:t>
      </w:r>
      <w:r w:rsidRPr="0079400C">
        <w:rPr>
          <w:rFonts w:ascii="Times New Roman" w:hAnsi="Times New Roman" w:cs="Times New Roman"/>
          <w:w w:val="125"/>
        </w:rPr>
        <w:t>NEAR</w:t>
      </w:r>
      <w:r w:rsidRPr="0079400C">
        <w:rPr>
          <w:rFonts w:ascii="Times New Roman" w:hAnsi="Times New Roman" w:cs="Times New Roman"/>
          <w:spacing w:val="-7"/>
          <w:w w:val="125"/>
        </w:rPr>
        <w:t xml:space="preserve"> </w:t>
      </w:r>
      <w:r w:rsidRPr="0079400C">
        <w:rPr>
          <w:rFonts w:ascii="Times New Roman" w:hAnsi="Times New Roman" w:cs="Times New Roman"/>
          <w:w w:val="125"/>
        </w:rPr>
        <w:t>R.T.O.</w:t>
      </w:r>
      <w:r w:rsidRPr="0079400C">
        <w:rPr>
          <w:rFonts w:ascii="Times New Roman" w:hAnsi="Times New Roman" w:cs="Times New Roman"/>
          <w:spacing w:val="-6"/>
          <w:w w:val="125"/>
        </w:rPr>
        <w:t xml:space="preserve"> </w:t>
      </w:r>
      <w:r w:rsidRPr="0079400C">
        <w:rPr>
          <w:rFonts w:ascii="Times New Roman" w:hAnsi="Times New Roman" w:cs="Times New Roman"/>
          <w:w w:val="125"/>
        </w:rPr>
        <w:t>PUNE-</w:t>
      </w:r>
      <w:r w:rsidRPr="0079400C">
        <w:rPr>
          <w:rFonts w:ascii="Times New Roman" w:hAnsi="Times New Roman" w:cs="Times New Roman"/>
          <w:spacing w:val="-2"/>
          <w:w w:val="125"/>
        </w:rPr>
        <w:t>411001</w:t>
      </w:r>
    </w:p>
    <w:p w14:paraId="4E9F1792" w14:textId="77777777" w:rsidR="004E4A61" w:rsidRPr="0079400C" w:rsidRDefault="00000000">
      <w:pPr>
        <w:pStyle w:val="Heading3"/>
        <w:spacing w:before="160"/>
        <w:rPr>
          <w:rFonts w:ascii="Times New Roman" w:hAnsi="Times New Roman" w:cs="Times New Roman"/>
        </w:rPr>
      </w:pPr>
      <w:r w:rsidRPr="0079400C">
        <w:rPr>
          <w:rFonts w:ascii="Times New Roman" w:hAnsi="Times New Roman" w:cs="Times New Roman"/>
          <w:w w:val="145"/>
        </w:rPr>
        <w:t>SAVITRIBAI</w:t>
      </w:r>
      <w:r w:rsidRPr="0079400C">
        <w:rPr>
          <w:rFonts w:ascii="Times New Roman" w:hAnsi="Times New Roman" w:cs="Times New Roman"/>
          <w:spacing w:val="-17"/>
          <w:w w:val="145"/>
        </w:rPr>
        <w:t xml:space="preserve"> </w:t>
      </w:r>
      <w:r w:rsidRPr="0079400C">
        <w:rPr>
          <w:rFonts w:ascii="Times New Roman" w:hAnsi="Times New Roman" w:cs="Times New Roman"/>
          <w:w w:val="145"/>
        </w:rPr>
        <w:t>PULE</w:t>
      </w:r>
      <w:r w:rsidRPr="0079400C">
        <w:rPr>
          <w:rFonts w:ascii="Times New Roman" w:hAnsi="Times New Roman" w:cs="Times New Roman"/>
          <w:spacing w:val="-16"/>
          <w:w w:val="145"/>
        </w:rPr>
        <w:t xml:space="preserve"> </w:t>
      </w:r>
      <w:r w:rsidRPr="0079400C">
        <w:rPr>
          <w:rFonts w:ascii="Times New Roman" w:hAnsi="Times New Roman" w:cs="Times New Roman"/>
          <w:w w:val="145"/>
        </w:rPr>
        <w:t>PUNE</w:t>
      </w:r>
      <w:r w:rsidRPr="0079400C">
        <w:rPr>
          <w:rFonts w:ascii="Times New Roman" w:hAnsi="Times New Roman" w:cs="Times New Roman"/>
          <w:spacing w:val="-16"/>
          <w:w w:val="145"/>
        </w:rPr>
        <w:t xml:space="preserve"> </w:t>
      </w:r>
      <w:r w:rsidRPr="0079400C">
        <w:rPr>
          <w:rFonts w:ascii="Times New Roman" w:hAnsi="Times New Roman" w:cs="Times New Roman"/>
          <w:spacing w:val="-2"/>
          <w:w w:val="145"/>
        </w:rPr>
        <w:t>UNIVERSITY</w:t>
      </w:r>
    </w:p>
    <w:p w14:paraId="485817C0" w14:textId="77777777" w:rsidR="004E4A61" w:rsidRPr="0079400C" w:rsidRDefault="00000000">
      <w:pPr>
        <w:spacing w:before="84"/>
        <w:ind w:left="480" w:right="1079"/>
        <w:jc w:val="center"/>
        <w:rPr>
          <w:rFonts w:ascii="Times New Roman" w:hAnsi="Times New Roman" w:cs="Times New Roman"/>
          <w:b/>
        </w:rPr>
      </w:pPr>
      <w:r w:rsidRPr="0079400C">
        <w:rPr>
          <w:rFonts w:ascii="Times New Roman" w:hAnsi="Times New Roman" w:cs="Times New Roman"/>
          <w:b/>
          <w:spacing w:val="-4"/>
        </w:rPr>
        <w:t>2025-</w:t>
      </w:r>
      <w:r w:rsidRPr="0079400C">
        <w:rPr>
          <w:rFonts w:ascii="Times New Roman" w:hAnsi="Times New Roman" w:cs="Times New Roman"/>
          <w:b/>
          <w:spacing w:val="-5"/>
        </w:rPr>
        <w:t>26</w:t>
      </w:r>
    </w:p>
    <w:p w14:paraId="7694072D" w14:textId="77777777" w:rsidR="004E4A61" w:rsidRPr="0079400C" w:rsidRDefault="004E4A61">
      <w:pPr>
        <w:jc w:val="center"/>
        <w:rPr>
          <w:rFonts w:ascii="Times New Roman" w:hAnsi="Times New Roman" w:cs="Times New Roman"/>
          <w:b/>
        </w:rPr>
        <w:sectPr w:rsidR="004E4A61" w:rsidRPr="0079400C">
          <w:type w:val="continuous"/>
          <w:pgSz w:w="12240" w:h="15840"/>
          <w:pgMar w:top="1440" w:right="0" w:bottom="280" w:left="1800" w:header="720" w:footer="720" w:gutter="0"/>
          <w:cols w:space="720"/>
        </w:sectPr>
      </w:pPr>
    </w:p>
    <w:p w14:paraId="27E42ECD" w14:textId="77777777" w:rsidR="004E4A61" w:rsidRPr="0079400C" w:rsidRDefault="00000000">
      <w:pPr>
        <w:pStyle w:val="BodyText"/>
        <w:spacing w:before="198"/>
        <w:rPr>
          <w:rFonts w:ascii="Times New Roman" w:hAnsi="Times New Roman" w:cs="Times New Roman"/>
          <w:b/>
          <w:sz w:val="20"/>
        </w:rPr>
      </w:pPr>
      <w:r w:rsidRPr="0079400C">
        <w:rPr>
          <w:rFonts w:ascii="Times New Roman" w:hAnsi="Times New Roman" w:cs="Times New Roman"/>
          <w:b/>
          <w:noProof/>
          <w:sz w:val="20"/>
        </w:rPr>
        <w:lastRenderedPageBreak/>
        <mc:AlternateContent>
          <mc:Choice Requires="wpg">
            <w:drawing>
              <wp:anchor distT="0" distB="0" distL="0" distR="0" simplePos="0" relativeHeight="251649024" behindDoc="1" locked="0" layoutInCell="1" allowOverlap="1" wp14:anchorId="64AAC1F1" wp14:editId="26C25E8E">
                <wp:simplePos x="0" y="0"/>
                <wp:positionH relativeFrom="page">
                  <wp:posOffset>495300</wp:posOffset>
                </wp:positionH>
                <wp:positionV relativeFrom="page">
                  <wp:posOffset>220980</wp:posOffset>
                </wp:positionV>
                <wp:extent cx="6727825" cy="8267065"/>
                <wp:effectExtent l="0" t="0" r="15875" b="19685"/>
                <wp:wrapNone/>
                <wp:docPr id="12" name="Group 12"/>
                <wp:cNvGraphicFramePr/>
                <a:graphic xmlns:a="http://schemas.openxmlformats.org/drawingml/2006/main">
                  <a:graphicData uri="http://schemas.microsoft.com/office/word/2010/wordprocessingGroup">
                    <wpg:wgp>
                      <wpg:cNvGrpSpPr/>
                      <wpg:grpSpPr>
                        <a:xfrm>
                          <a:off x="0" y="0"/>
                          <a:ext cx="6727825" cy="8267065"/>
                          <a:chOff x="0" y="0"/>
                          <a:chExt cx="5790565" cy="8305165"/>
                        </a:xfrm>
                      </wpg:grpSpPr>
                      <wps:wsp>
                        <wps:cNvPr id="13" name="Graphic 13"/>
                        <wps:cNvSpPr/>
                        <wps:spPr>
                          <a:xfrm>
                            <a:off x="151828" y="1759369"/>
                            <a:ext cx="5486400" cy="1270"/>
                          </a:xfrm>
                          <a:custGeom>
                            <a:avLst/>
                            <a:gdLst/>
                            <a:ahLst/>
                            <a:cxnLst/>
                            <a:rect l="l" t="t" r="r" b="b"/>
                            <a:pathLst>
                              <a:path w="5486400">
                                <a:moveTo>
                                  <a:pt x="0" y="0"/>
                                </a:moveTo>
                                <a:lnTo>
                                  <a:pt x="5486400" y="0"/>
                                </a:lnTo>
                              </a:path>
                            </a:pathLst>
                          </a:custGeom>
                          <a:ln w="5054">
                            <a:solidFill>
                              <a:srgbClr val="000000"/>
                            </a:solidFill>
                            <a:prstDash val="solid"/>
                          </a:ln>
                        </wps:spPr>
                        <wps:bodyPr wrap="square" lIns="0" tIns="0" rIns="0" bIns="0" rtlCol="0">
                          <a:noAutofit/>
                        </wps:bodyPr>
                      </wps:wsp>
                      <wps:wsp>
                        <wps:cNvPr id="14" name="Graphic 14"/>
                        <wps:cNvSpPr/>
                        <wps:spPr>
                          <a:xfrm>
                            <a:off x="21513" y="23406"/>
                            <a:ext cx="5747385" cy="1270"/>
                          </a:xfrm>
                          <a:custGeom>
                            <a:avLst/>
                            <a:gdLst/>
                            <a:ahLst/>
                            <a:cxnLst/>
                            <a:rect l="l" t="t" r="r" b="b"/>
                            <a:pathLst>
                              <a:path w="5747385">
                                <a:moveTo>
                                  <a:pt x="0" y="0"/>
                                </a:moveTo>
                                <a:lnTo>
                                  <a:pt x="5747042" y="0"/>
                                </a:lnTo>
                              </a:path>
                            </a:pathLst>
                          </a:custGeom>
                          <a:ln w="3797">
                            <a:solidFill>
                              <a:srgbClr val="000000"/>
                            </a:solidFill>
                            <a:prstDash val="solid"/>
                          </a:ln>
                        </wps:spPr>
                        <wps:bodyPr wrap="square" lIns="0" tIns="0" rIns="0" bIns="0" rtlCol="0">
                          <a:noAutofit/>
                        </wps:bodyPr>
                      </wps:wsp>
                      <wps:wsp>
                        <wps:cNvPr id="15" name="Graphic 15"/>
                        <wps:cNvSpPr/>
                        <wps:spPr>
                          <a:xfrm>
                            <a:off x="23406" y="23406"/>
                            <a:ext cx="1270" cy="8258175"/>
                          </a:xfrm>
                          <a:custGeom>
                            <a:avLst/>
                            <a:gdLst/>
                            <a:ahLst/>
                            <a:cxnLst/>
                            <a:rect l="l" t="t" r="r" b="b"/>
                            <a:pathLst>
                              <a:path h="8258175">
                                <a:moveTo>
                                  <a:pt x="0" y="8257844"/>
                                </a:moveTo>
                                <a:lnTo>
                                  <a:pt x="0" y="0"/>
                                </a:lnTo>
                              </a:path>
                            </a:pathLst>
                          </a:custGeom>
                          <a:ln w="3797">
                            <a:solidFill>
                              <a:srgbClr val="000000"/>
                            </a:solidFill>
                            <a:prstDash val="solid"/>
                          </a:ln>
                        </wps:spPr>
                        <wps:bodyPr wrap="square" lIns="0" tIns="0" rIns="0" bIns="0" rtlCol="0">
                          <a:noAutofit/>
                        </wps:bodyPr>
                      </wps:wsp>
                      <wps:wsp>
                        <wps:cNvPr id="16" name="Graphic 16"/>
                        <wps:cNvSpPr/>
                        <wps:spPr>
                          <a:xfrm>
                            <a:off x="5766650" y="23406"/>
                            <a:ext cx="1270" cy="8258175"/>
                          </a:xfrm>
                          <a:custGeom>
                            <a:avLst/>
                            <a:gdLst/>
                            <a:ahLst/>
                            <a:cxnLst/>
                            <a:rect l="l" t="t" r="r" b="b"/>
                            <a:pathLst>
                              <a:path h="8258175">
                                <a:moveTo>
                                  <a:pt x="0" y="8257844"/>
                                </a:moveTo>
                                <a:lnTo>
                                  <a:pt x="0" y="0"/>
                                </a:lnTo>
                              </a:path>
                            </a:pathLst>
                          </a:custGeom>
                          <a:ln w="3797">
                            <a:solidFill>
                              <a:srgbClr val="000000"/>
                            </a:solidFill>
                            <a:prstDash val="solid"/>
                          </a:ln>
                        </wps:spPr>
                        <wps:bodyPr wrap="square" lIns="0" tIns="0" rIns="0" bIns="0" rtlCol="0">
                          <a:noAutofit/>
                        </wps:bodyPr>
                      </wps:wsp>
                      <wps:wsp>
                        <wps:cNvPr id="17" name="Graphic 17"/>
                        <wps:cNvSpPr/>
                        <wps:spPr>
                          <a:xfrm>
                            <a:off x="21513" y="8281251"/>
                            <a:ext cx="5747385" cy="1270"/>
                          </a:xfrm>
                          <a:custGeom>
                            <a:avLst/>
                            <a:gdLst/>
                            <a:ahLst/>
                            <a:cxnLst/>
                            <a:rect l="l" t="t" r="r" b="b"/>
                            <a:pathLst>
                              <a:path w="5747385">
                                <a:moveTo>
                                  <a:pt x="0" y="0"/>
                                </a:moveTo>
                                <a:lnTo>
                                  <a:pt x="5747042" y="0"/>
                                </a:lnTo>
                              </a:path>
                            </a:pathLst>
                          </a:custGeom>
                          <a:ln w="3797">
                            <a:solidFill>
                              <a:srgbClr val="000000"/>
                            </a:solidFill>
                            <a:prstDash val="solid"/>
                          </a:ln>
                        </wps:spPr>
                        <wps:bodyPr wrap="square" lIns="0" tIns="0" rIns="0" bIns="0" rtlCol="0">
                          <a:noAutofit/>
                        </wps:bodyPr>
                      </wps:wsp>
                      <wps:wsp>
                        <wps:cNvPr id="18" name="Graphic 18"/>
                        <wps:cNvSpPr/>
                        <wps:spPr>
                          <a:xfrm>
                            <a:off x="0" y="3797"/>
                            <a:ext cx="5790565" cy="1270"/>
                          </a:xfrm>
                          <a:custGeom>
                            <a:avLst/>
                            <a:gdLst/>
                            <a:ahLst/>
                            <a:cxnLst/>
                            <a:rect l="l" t="t" r="r" b="b"/>
                            <a:pathLst>
                              <a:path w="5790565">
                                <a:moveTo>
                                  <a:pt x="0" y="0"/>
                                </a:moveTo>
                                <a:lnTo>
                                  <a:pt x="5790057" y="0"/>
                                </a:lnTo>
                              </a:path>
                            </a:pathLst>
                          </a:custGeom>
                          <a:ln w="7594">
                            <a:solidFill>
                              <a:srgbClr val="000000"/>
                            </a:solidFill>
                            <a:prstDash val="solid"/>
                          </a:ln>
                        </wps:spPr>
                        <wps:bodyPr wrap="square" lIns="0" tIns="0" rIns="0" bIns="0" rtlCol="0">
                          <a:noAutofit/>
                        </wps:bodyPr>
                      </wps:wsp>
                      <wps:wsp>
                        <wps:cNvPr id="19" name="Graphic 19"/>
                        <wps:cNvSpPr/>
                        <wps:spPr>
                          <a:xfrm>
                            <a:off x="3797" y="3784"/>
                            <a:ext cx="1270" cy="8297545"/>
                          </a:xfrm>
                          <a:custGeom>
                            <a:avLst/>
                            <a:gdLst/>
                            <a:ahLst/>
                            <a:cxnLst/>
                            <a:rect l="l" t="t" r="r" b="b"/>
                            <a:pathLst>
                              <a:path h="8297545">
                                <a:moveTo>
                                  <a:pt x="0" y="8297075"/>
                                </a:moveTo>
                                <a:lnTo>
                                  <a:pt x="0" y="0"/>
                                </a:lnTo>
                              </a:path>
                            </a:pathLst>
                          </a:custGeom>
                          <a:ln w="7594">
                            <a:solidFill>
                              <a:srgbClr val="000000"/>
                            </a:solidFill>
                            <a:prstDash val="solid"/>
                          </a:ln>
                        </wps:spPr>
                        <wps:bodyPr wrap="square" lIns="0" tIns="0" rIns="0" bIns="0" rtlCol="0">
                          <a:noAutofit/>
                        </wps:bodyPr>
                      </wps:wsp>
                      <wps:wsp>
                        <wps:cNvPr id="20" name="Graphic 20"/>
                        <wps:cNvSpPr/>
                        <wps:spPr>
                          <a:xfrm>
                            <a:off x="5786272" y="3784"/>
                            <a:ext cx="1270" cy="8297545"/>
                          </a:xfrm>
                          <a:custGeom>
                            <a:avLst/>
                            <a:gdLst/>
                            <a:ahLst/>
                            <a:cxnLst/>
                            <a:rect l="l" t="t" r="r" b="b"/>
                            <a:pathLst>
                              <a:path h="8297545">
                                <a:moveTo>
                                  <a:pt x="0" y="8297075"/>
                                </a:moveTo>
                                <a:lnTo>
                                  <a:pt x="0" y="0"/>
                                </a:lnTo>
                              </a:path>
                            </a:pathLst>
                          </a:custGeom>
                          <a:ln w="7594">
                            <a:solidFill>
                              <a:srgbClr val="000000"/>
                            </a:solidFill>
                            <a:prstDash val="solid"/>
                          </a:ln>
                        </wps:spPr>
                        <wps:bodyPr wrap="square" lIns="0" tIns="0" rIns="0" bIns="0" rtlCol="0">
                          <a:noAutofit/>
                        </wps:bodyPr>
                      </wps:wsp>
                      <wps:wsp>
                        <wps:cNvPr id="21" name="Graphic 21"/>
                        <wps:cNvSpPr/>
                        <wps:spPr>
                          <a:xfrm>
                            <a:off x="0" y="8300859"/>
                            <a:ext cx="5790565" cy="1270"/>
                          </a:xfrm>
                          <a:custGeom>
                            <a:avLst/>
                            <a:gdLst/>
                            <a:ahLst/>
                            <a:cxnLst/>
                            <a:rect l="l" t="t" r="r" b="b"/>
                            <a:pathLst>
                              <a:path w="5790565">
                                <a:moveTo>
                                  <a:pt x="0" y="0"/>
                                </a:moveTo>
                                <a:lnTo>
                                  <a:pt x="5790057" y="0"/>
                                </a:lnTo>
                              </a:path>
                            </a:pathLst>
                          </a:custGeom>
                          <a:ln w="7594">
                            <a:solidFill>
                              <a:srgbClr val="000000"/>
                            </a:solidFill>
                            <a:prstDash val="solid"/>
                          </a:ln>
                        </wps:spPr>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42B26F4" id="Group 12" o:spid="_x0000_s1026" style="position:absolute;margin-left:39pt;margin-top:17.4pt;width:529.75pt;height:650.95pt;z-index:-251667456;mso-wrap-distance-left:0;mso-wrap-distance-right:0;mso-position-horizontal-relative:page;mso-position-vertical-relative:page;mso-width-relative:margin;mso-height-relative:margin" coordsize="57905,8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">
                <v:shape id="Graphic 13" o:spid="_x0000_s1027" style="position:absolute;left:1518;top:17593;width:54864;height:13;visibility:visible;mso-wrap-style:square;v-text-anchor:top" coordsize="548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" path="m,l5486400,e" filled="f" strokeweight=".14039mm">
                  <v:path arrowok="t"/>
                </v:shape>
                <v:shape id="Graphic 14" o:spid="_x0000_s1028" style="position:absolute;left:215;top:234;width:57473;height:12;visibility:visible;mso-wrap-style:square;v-text-anchor:top" coordsize="574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" path="m,l5747042,e" filled="f" strokeweight=".1055mm">
                  <v:path arrowok="t"/>
                </v:shape>
                <v:shape id="Graphic 15" o:spid="_x0000_s1029" style="position:absolute;left:234;top:234;width:12;height:82581;visibility:visible;mso-wrap-style:square;v-text-anchor:top" coordsize="1270,825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" path="m,8257844l,e" filled="f" strokeweight=".1055mm">
                  <v:path arrowok="t"/>
                </v:shape>
                <v:shape id="Graphic 16" o:spid="_x0000_s1030" style="position:absolute;left:57666;top:234;width:13;height:82581;visibility:visible;mso-wrap-style:square;v-text-anchor:top" coordsize="1270,825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" path="m,8257844l,e" filled="f" strokeweight=".1055mm">
                  <v:path arrowok="t"/>
                </v:shape>
                <v:shape id="Graphic 17" o:spid="_x0000_s1031" style="position:absolute;left:215;top:82812;width:57473;height:13;visibility:visible;mso-wrap-style:square;v-text-anchor:top" coordsize="574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" path="m,l5747042,e" filled="f" strokeweight=".1055mm">
                  <v:path arrowok="t"/>
                </v:shape>
                <v:shape id="Graphic 18" o:spid="_x0000_s1032" style="position:absolute;top:37;width:57905;height:13;visibility:visible;mso-wrap-style:square;v-text-anchor:top" coordsize="579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" path="m,l5790057,e" filled="f" strokeweight=".21094mm">
                  <v:path arrowok="t"/>
                </v:shape>
                <v:shape id="Graphic 19" o:spid="_x0000_s1033" style="position:absolute;left:37;top:37;width:13;height:82976;visibility:visible;mso-wrap-style:square;v-text-anchor:top" coordsize="1270,82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" path="m,8297075l,e" filled="f" strokeweight=".21094mm">
                  <v:path arrowok="t"/>
                </v:shape>
                <v:shape id="Graphic 20" o:spid="_x0000_s1034" style="position:absolute;left:57862;top:37;width:13;height:82976;visibility:visible;mso-wrap-style:square;v-text-anchor:top" coordsize="1270,829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" path="m,8297075l,e" filled="f" strokeweight=".21094mm">
                  <v:path arrowok="t"/>
                </v:shape>
                <v:shape id="Graphic 21" o:spid="_x0000_s1035" style="position:absolute;top:83008;width:57905;height:13;visibility:visible;mso-wrap-style:square;v-text-anchor:top" coordsize="579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" path="m,l5790057,e" filled="f" strokeweight=".21094mm">
                  <v:path arrowok="t"/>
                </v:shape>
                <w10:wrap anchorx="page" anchory="page"/>
              </v:group>
            </w:pict>
          </mc:Fallback>
        </mc:AlternateContent>
      </w:r>
    </w:p>
    <w:p w14:paraId="77E44636" w14:textId="77777777" w:rsidR="004E4A61" w:rsidRPr="0079400C" w:rsidRDefault="00000000">
      <w:pPr>
        <w:pStyle w:val="BodyText"/>
        <w:ind w:left="1000"/>
        <w:rPr>
          <w:rFonts w:ascii="Times New Roman" w:hAnsi="Times New Roman" w:cs="Times New Roman"/>
          <w:sz w:val="20"/>
        </w:rPr>
      </w:pPr>
      <w:r w:rsidRPr="0079400C">
        <w:rPr>
          <w:rFonts w:ascii="Times New Roman" w:hAnsi="Times New Roman" w:cs="Times New Roman"/>
          <w:noProof/>
          <w:sz w:val="20"/>
        </w:rPr>
        <w:drawing>
          <wp:inline distT="0" distB="0" distL="0" distR="0" wp14:anchorId="5DFAE583" wp14:editId="00BF94F7">
            <wp:extent cx="4381500" cy="824213"/>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4475743" cy="841941"/>
                    </a:xfrm>
                    <a:prstGeom prst="rect">
                      <a:avLst/>
                    </a:prstGeom>
                  </pic:spPr>
                </pic:pic>
              </a:graphicData>
            </a:graphic>
          </wp:inline>
        </w:drawing>
      </w:r>
    </w:p>
    <w:p w14:paraId="0B667A5C" w14:textId="77777777" w:rsidR="004E4A61" w:rsidRPr="0079400C" w:rsidRDefault="004E4A61">
      <w:pPr>
        <w:pStyle w:val="BodyText"/>
        <w:ind w:left="1000"/>
        <w:rPr>
          <w:rFonts w:ascii="Times New Roman" w:hAnsi="Times New Roman" w:cs="Times New Roman"/>
          <w:sz w:val="20"/>
        </w:rPr>
      </w:pPr>
    </w:p>
    <w:p w14:paraId="7570CEE5" w14:textId="77777777" w:rsidR="004E4A61" w:rsidRPr="0079400C" w:rsidRDefault="00000000" w:rsidP="0079400C">
      <w:pPr>
        <w:pStyle w:val="Heading1"/>
        <w:ind w:left="175" w:right="4412" w:firstLine="2154"/>
        <w:rPr>
          <w:rFonts w:ascii="Times New Roman" w:hAnsi="Times New Roman" w:cs="Times New Roman"/>
        </w:rPr>
      </w:pPr>
      <w:bookmarkStart w:id="0" w:name="_bookmark0"/>
      <w:bookmarkStart w:id="1" w:name="Abstract"/>
      <w:bookmarkEnd w:id="0"/>
      <w:bookmarkEnd w:id="1"/>
      <w:r w:rsidRPr="0079400C">
        <w:rPr>
          <w:rFonts w:ascii="Times New Roman" w:hAnsi="Times New Roman" w:cs="Times New Roman"/>
          <w:spacing w:val="-2"/>
          <w:w w:val="155"/>
        </w:rPr>
        <w:t>CERTIFICATE</w:t>
      </w:r>
    </w:p>
    <w:p w14:paraId="03BE1F3B" w14:textId="43E90C95" w:rsidR="004E4A61" w:rsidRPr="0079400C" w:rsidRDefault="0079400C" w:rsidP="0079400C">
      <w:pPr>
        <w:spacing w:before="67"/>
        <w:ind w:left="480" w:right="1079"/>
        <w:rPr>
          <w:rFonts w:ascii="Times New Roman" w:hAnsi="Times New Roman" w:cs="Times New Roman"/>
        </w:rPr>
      </w:pPr>
      <w:r>
        <w:rPr>
          <w:rFonts w:ascii="Times New Roman" w:hAnsi="Times New Roman" w:cs="Times New Roman"/>
          <w:w w:val="105"/>
        </w:rPr>
        <w:t xml:space="preserve">                  </w:t>
      </w:r>
      <w:r w:rsidR="00000000" w:rsidRPr="0079400C">
        <w:rPr>
          <w:rFonts w:ascii="Times New Roman" w:hAnsi="Times New Roman" w:cs="Times New Roman"/>
          <w:w w:val="105"/>
        </w:rPr>
        <w:t>This</w:t>
      </w:r>
      <w:r w:rsidR="00000000" w:rsidRPr="0079400C">
        <w:rPr>
          <w:rFonts w:ascii="Times New Roman" w:hAnsi="Times New Roman" w:cs="Times New Roman"/>
          <w:spacing w:val="24"/>
          <w:w w:val="105"/>
        </w:rPr>
        <w:t xml:space="preserve"> </w:t>
      </w:r>
      <w:r w:rsidR="00000000" w:rsidRPr="0079400C">
        <w:rPr>
          <w:rFonts w:ascii="Times New Roman" w:hAnsi="Times New Roman" w:cs="Times New Roman"/>
          <w:w w:val="105"/>
        </w:rPr>
        <w:t>is</w:t>
      </w:r>
      <w:r w:rsidR="00000000" w:rsidRPr="0079400C">
        <w:rPr>
          <w:rFonts w:ascii="Times New Roman" w:hAnsi="Times New Roman" w:cs="Times New Roman"/>
          <w:spacing w:val="25"/>
          <w:w w:val="105"/>
        </w:rPr>
        <w:t xml:space="preserve"> </w:t>
      </w:r>
      <w:r w:rsidR="00000000" w:rsidRPr="0079400C">
        <w:rPr>
          <w:rFonts w:ascii="Times New Roman" w:hAnsi="Times New Roman" w:cs="Times New Roman"/>
          <w:w w:val="105"/>
        </w:rPr>
        <w:t>to</w:t>
      </w:r>
      <w:r w:rsidR="00000000" w:rsidRPr="0079400C">
        <w:rPr>
          <w:rFonts w:ascii="Times New Roman" w:hAnsi="Times New Roman" w:cs="Times New Roman"/>
          <w:spacing w:val="24"/>
          <w:w w:val="105"/>
        </w:rPr>
        <w:t xml:space="preserve"> </w:t>
      </w:r>
      <w:r w:rsidR="00000000" w:rsidRPr="0079400C">
        <w:rPr>
          <w:rFonts w:ascii="Times New Roman" w:hAnsi="Times New Roman" w:cs="Times New Roman"/>
          <w:w w:val="105"/>
        </w:rPr>
        <w:t>certify</w:t>
      </w:r>
      <w:r w:rsidR="00000000" w:rsidRPr="0079400C">
        <w:rPr>
          <w:rFonts w:ascii="Times New Roman" w:hAnsi="Times New Roman" w:cs="Times New Roman"/>
          <w:spacing w:val="25"/>
          <w:w w:val="105"/>
        </w:rPr>
        <w:t xml:space="preserve"> </w:t>
      </w:r>
      <w:r w:rsidR="00000000" w:rsidRPr="0079400C">
        <w:rPr>
          <w:rFonts w:ascii="Times New Roman" w:hAnsi="Times New Roman" w:cs="Times New Roman"/>
          <w:w w:val="105"/>
        </w:rPr>
        <w:t>that</w:t>
      </w:r>
      <w:r w:rsidR="00000000" w:rsidRPr="0079400C">
        <w:rPr>
          <w:rFonts w:ascii="Times New Roman" w:hAnsi="Times New Roman" w:cs="Times New Roman"/>
          <w:spacing w:val="24"/>
          <w:w w:val="105"/>
        </w:rPr>
        <w:t xml:space="preserve"> </w:t>
      </w:r>
      <w:r w:rsidR="00000000" w:rsidRPr="0079400C">
        <w:rPr>
          <w:rFonts w:ascii="Times New Roman" w:hAnsi="Times New Roman" w:cs="Times New Roman"/>
          <w:w w:val="105"/>
        </w:rPr>
        <w:t>the</w:t>
      </w:r>
      <w:r w:rsidR="00000000" w:rsidRPr="0079400C">
        <w:rPr>
          <w:rFonts w:ascii="Times New Roman" w:hAnsi="Times New Roman" w:cs="Times New Roman"/>
          <w:spacing w:val="25"/>
          <w:w w:val="105"/>
        </w:rPr>
        <w:t xml:space="preserve"> </w:t>
      </w:r>
      <w:r w:rsidR="00000000" w:rsidRPr="0079400C">
        <w:rPr>
          <w:rFonts w:ascii="Times New Roman" w:hAnsi="Times New Roman" w:cs="Times New Roman"/>
          <w:w w:val="105"/>
        </w:rPr>
        <w:t>project</w:t>
      </w:r>
      <w:r w:rsidR="00000000" w:rsidRPr="0079400C">
        <w:rPr>
          <w:rFonts w:ascii="Times New Roman" w:hAnsi="Times New Roman" w:cs="Times New Roman"/>
          <w:spacing w:val="25"/>
          <w:w w:val="105"/>
        </w:rPr>
        <w:t xml:space="preserve"> </w:t>
      </w:r>
      <w:r w:rsidR="00000000" w:rsidRPr="0079400C">
        <w:rPr>
          <w:rFonts w:ascii="Times New Roman" w:hAnsi="Times New Roman" w:cs="Times New Roman"/>
          <w:w w:val="105"/>
        </w:rPr>
        <w:t>report</w:t>
      </w:r>
      <w:r w:rsidR="00000000" w:rsidRPr="0079400C">
        <w:rPr>
          <w:rFonts w:ascii="Times New Roman" w:hAnsi="Times New Roman" w:cs="Times New Roman"/>
          <w:spacing w:val="25"/>
          <w:w w:val="105"/>
        </w:rPr>
        <w:t xml:space="preserve"> </w:t>
      </w:r>
      <w:r w:rsidR="00000000" w:rsidRPr="0079400C">
        <w:rPr>
          <w:rFonts w:ascii="Times New Roman" w:hAnsi="Times New Roman" w:cs="Times New Roman"/>
          <w:spacing w:val="-2"/>
          <w:w w:val="105"/>
        </w:rPr>
        <w:t>entitles</w:t>
      </w:r>
    </w:p>
    <w:p w14:paraId="2FC0CD9C" w14:textId="4AD815A2" w:rsidR="004E4A61" w:rsidRPr="0079400C" w:rsidRDefault="00000000" w:rsidP="001C45EA">
      <w:pPr>
        <w:pStyle w:val="Heading2"/>
        <w:spacing w:before="50" w:line="240" w:lineRule="auto"/>
        <w:ind w:left="0" w:right="1079"/>
        <w:rPr>
          <w:rFonts w:ascii="Times New Roman" w:hAnsi="Times New Roman" w:cs="Times New Roman"/>
        </w:rPr>
      </w:pPr>
      <w:r w:rsidRPr="0079400C">
        <w:rPr>
          <w:rFonts w:ascii="Times New Roman" w:hAnsi="Times New Roman" w:cs="Times New Roman"/>
          <w:w w:val="125"/>
        </w:rPr>
        <w:t>“</w:t>
      </w:r>
      <w:r w:rsidRPr="0079400C">
        <w:rPr>
          <w:rFonts w:ascii="Times New Roman" w:eastAsia="SimSun" w:hAnsi="Times New Roman" w:cs="Times New Roman"/>
          <w:sz w:val="32"/>
          <w:szCs w:val="32"/>
        </w:rPr>
        <w:t xml:space="preserve">Smart Tool Monitoring and Management System Supporting </w:t>
      </w:r>
      <w:r w:rsidR="001C45EA">
        <w:rPr>
          <w:rFonts w:ascii="Times New Roman" w:eastAsia="SimSun" w:hAnsi="Times New Roman" w:cs="Times New Roman"/>
          <w:sz w:val="32"/>
          <w:szCs w:val="32"/>
        </w:rPr>
        <w:t xml:space="preserve">         </w:t>
      </w:r>
      <w:r w:rsidRPr="0079400C">
        <w:rPr>
          <w:rFonts w:ascii="Times New Roman" w:eastAsia="SimSun" w:hAnsi="Times New Roman" w:cs="Times New Roman"/>
          <w:sz w:val="32"/>
          <w:szCs w:val="32"/>
        </w:rPr>
        <w:t>Sustainable Industrial Growth (SDG 9)</w:t>
      </w:r>
      <w:r w:rsidRPr="0079400C">
        <w:rPr>
          <w:rFonts w:ascii="Times New Roman" w:hAnsi="Times New Roman" w:cs="Times New Roman"/>
          <w:spacing w:val="-2"/>
          <w:w w:val="125"/>
        </w:rPr>
        <w:t>”</w:t>
      </w:r>
    </w:p>
    <w:p w14:paraId="129CB5D6" w14:textId="77777777" w:rsidR="004E4A61" w:rsidRPr="0079400C" w:rsidRDefault="00000000">
      <w:pPr>
        <w:pStyle w:val="BodyText"/>
        <w:spacing w:before="72"/>
        <w:ind w:left="480" w:right="1079" w:firstLine="3575"/>
        <w:jc w:val="both"/>
        <w:rPr>
          <w:rFonts w:ascii="Times New Roman" w:hAnsi="Times New Roman" w:cs="Times New Roman"/>
          <w:spacing w:val="-5"/>
          <w:w w:val="105"/>
        </w:rPr>
      </w:pPr>
      <w:r w:rsidRPr="0079400C">
        <w:rPr>
          <w:rFonts w:ascii="Times New Roman" w:hAnsi="Times New Roman" w:cs="Times New Roman"/>
          <w:w w:val="105"/>
        </w:rPr>
        <w:t>Submitted</w:t>
      </w:r>
      <w:r w:rsidRPr="0079400C">
        <w:rPr>
          <w:rFonts w:ascii="Times New Roman" w:hAnsi="Times New Roman" w:cs="Times New Roman"/>
          <w:spacing w:val="10"/>
          <w:w w:val="105"/>
        </w:rPr>
        <w:t xml:space="preserve"> </w:t>
      </w:r>
      <w:r w:rsidRPr="0079400C">
        <w:rPr>
          <w:rFonts w:ascii="Times New Roman" w:hAnsi="Times New Roman" w:cs="Times New Roman"/>
          <w:spacing w:val="-5"/>
          <w:w w:val="105"/>
        </w:rPr>
        <w:t>by</w:t>
      </w:r>
    </w:p>
    <w:p w14:paraId="20F89641" w14:textId="77777777" w:rsidR="004E4A61" w:rsidRPr="0079400C" w:rsidRDefault="004E4A61">
      <w:pPr>
        <w:pStyle w:val="BodyText"/>
        <w:spacing w:before="79"/>
        <w:rPr>
          <w:rFonts w:ascii="Times New Roman" w:hAnsi="Times New Roman" w:cs="Times New Roman"/>
          <w:sz w:val="22"/>
        </w:rPr>
      </w:pPr>
    </w:p>
    <w:p w14:paraId="0F285A6E" w14:textId="02497FD5" w:rsidR="0079400C" w:rsidRPr="0079400C" w:rsidRDefault="00000000" w:rsidP="0079400C">
      <w:pPr>
        <w:pStyle w:val="BodyText"/>
        <w:spacing w:before="79"/>
        <w:rPr>
          <w:rFonts w:ascii="Times New Roman" w:hAnsi="Times New Roman" w:cs="Times New Roman"/>
          <w:sz w:val="22"/>
        </w:rPr>
      </w:pPr>
      <w:r w:rsidRPr="0079400C">
        <w:rPr>
          <w:rFonts w:ascii="Times New Roman" w:hAnsi="Times New Roman" w:cs="Times New Roman"/>
          <w:sz w:val="22"/>
        </w:rPr>
        <w:t xml:space="preserve">                            </w:t>
      </w:r>
      <w:r w:rsidR="0079400C" w:rsidRPr="0079400C">
        <w:rPr>
          <w:rFonts w:ascii="Times New Roman" w:hAnsi="Times New Roman" w:cs="Times New Roman"/>
          <w:sz w:val="22"/>
        </w:rPr>
        <w:t xml:space="preserve">  Mr. </w:t>
      </w:r>
      <w:r w:rsidR="0079400C">
        <w:rPr>
          <w:rFonts w:ascii="Times New Roman" w:hAnsi="Times New Roman" w:cs="Times New Roman"/>
          <w:sz w:val="22"/>
        </w:rPr>
        <w:t>Omkar Jaykar</w:t>
      </w:r>
      <w:r w:rsidR="0079400C" w:rsidRPr="0079400C">
        <w:rPr>
          <w:rFonts w:ascii="Times New Roman" w:hAnsi="Times New Roman" w:cs="Times New Roman"/>
          <w:sz w:val="22"/>
        </w:rPr>
        <w:t xml:space="preserve">                     </w:t>
      </w:r>
      <w:r w:rsidR="0079400C">
        <w:rPr>
          <w:rFonts w:ascii="Times New Roman" w:hAnsi="Times New Roman" w:cs="Times New Roman"/>
          <w:sz w:val="22"/>
        </w:rPr>
        <w:t xml:space="preserve">     </w:t>
      </w:r>
      <w:r w:rsidR="0079400C" w:rsidRPr="0079400C">
        <w:rPr>
          <w:rFonts w:ascii="Times New Roman" w:hAnsi="Times New Roman" w:cs="Times New Roman"/>
          <w:sz w:val="22"/>
        </w:rPr>
        <w:t xml:space="preserve">Exam no : </w:t>
      </w:r>
      <w:r w:rsidR="0079400C">
        <w:rPr>
          <w:rFonts w:ascii="Times New Roman" w:hAnsi="Times New Roman" w:cs="Times New Roman"/>
          <w:sz w:val="22"/>
        </w:rPr>
        <w:t>22410051</w:t>
      </w:r>
    </w:p>
    <w:p w14:paraId="1A21DE71" w14:textId="77777777" w:rsidR="0079400C" w:rsidRPr="0079400C" w:rsidRDefault="0079400C" w:rsidP="0079400C">
      <w:pPr>
        <w:pStyle w:val="BodyText"/>
        <w:spacing w:before="79"/>
        <w:rPr>
          <w:rFonts w:ascii="Times New Roman" w:hAnsi="Times New Roman" w:cs="Times New Roman"/>
          <w:sz w:val="22"/>
        </w:rPr>
      </w:pPr>
      <w:r w:rsidRPr="0079400C">
        <w:rPr>
          <w:rFonts w:ascii="Times New Roman" w:hAnsi="Times New Roman" w:cs="Times New Roman"/>
          <w:sz w:val="22"/>
        </w:rPr>
        <w:t xml:space="preserve">                              Mr.</w:t>
      </w:r>
      <w:r>
        <w:rPr>
          <w:rFonts w:ascii="Times New Roman" w:hAnsi="Times New Roman" w:cs="Times New Roman"/>
          <w:sz w:val="22"/>
        </w:rPr>
        <w:t xml:space="preserve">  Pavankumar Kalyane</w:t>
      </w:r>
      <w:r w:rsidRPr="0079400C">
        <w:rPr>
          <w:rFonts w:ascii="Times New Roman" w:hAnsi="Times New Roman" w:cs="Times New Roman"/>
          <w:sz w:val="22"/>
        </w:rPr>
        <w:t xml:space="preserve">              Exam no : 224100</w:t>
      </w:r>
      <w:r>
        <w:rPr>
          <w:rFonts w:ascii="Times New Roman" w:hAnsi="Times New Roman" w:cs="Times New Roman"/>
          <w:sz w:val="22"/>
        </w:rPr>
        <w:t>56</w:t>
      </w:r>
    </w:p>
    <w:p w14:paraId="205F5C89" w14:textId="77777777" w:rsidR="0079400C" w:rsidRPr="0079400C" w:rsidRDefault="0079400C" w:rsidP="0079400C">
      <w:pPr>
        <w:pStyle w:val="BodyText"/>
        <w:spacing w:before="79"/>
        <w:rPr>
          <w:rFonts w:ascii="Times New Roman" w:hAnsi="Times New Roman" w:cs="Times New Roman"/>
          <w:sz w:val="22"/>
        </w:rPr>
      </w:pPr>
      <w:r w:rsidRPr="0079400C">
        <w:rPr>
          <w:rFonts w:ascii="Times New Roman" w:hAnsi="Times New Roman" w:cs="Times New Roman"/>
          <w:sz w:val="22"/>
        </w:rPr>
        <w:t xml:space="preserve">                              Mr</w:t>
      </w:r>
      <w:r>
        <w:rPr>
          <w:rFonts w:ascii="Times New Roman" w:hAnsi="Times New Roman" w:cs="Times New Roman"/>
          <w:sz w:val="22"/>
        </w:rPr>
        <w:t>.  Ayush Jagtap</w:t>
      </w:r>
      <w:r w:rsidRPr="0079400C">
        <w:rPr>
          <w:rFonts w:ascii="Times New Roman" w:hAnsi="Times New Roman" w:cs="Times New Roman"/>
          <w:sz w:val="22"/>
        </w:rPr>
        <w:t xml:space="preserve">                 </w:t>
      </w:r>
      <w:r>
        <w:rPr>
          <w:rFonts w:ascii="Times New Roman" w:hAnsi="Times New Roman" w:cs="Times New Roman"/>
          <w:sz w:val="22"/>
        </w:rPr>
        <w:t xml:space="preserve">         </w:t>
      </w:r>
      <w:r w:rsidRPr="0079400C">
        <w:rPr>
          <w:rFonts w:ascii="Times New Roman" w:hAnsi="Times New Roman" w:cs="Times New Roman"/>
          <w:sz w:val="22"/>
        </w:rPr>
        <w:t xml:space="preserve"> Exam no : 224100</w:t>
      </w:r>
      <w:r>
        <w:rPr>
          <w:rFonts w:ascii="Times New Roman" w:hAnsi="Times New Roman" w:cs="Times New Roman"/>
          <w:sz w:val="22"/>
        </w:rPr>
        <w:t>47</w:t>
      </w:r>
    </w:p>
    <w:p w14:paraId="4BD3AEB8" w14:textId="056DB230" w:rsidR="004E4A61" w:rsidRPr="0079400C" w:rsidRDefault="004E4A61" w:rsidP="0079400C">
      <w:pPr>
        <w:pStyle w:val="BodyText"/>
        <w:spacing w:before="79"/>
        <w:rPr>
          <w:rFonts w:ascii="Times New Roman" w:hAnsi="Times New Roman" w:cs="Times New Roman"/>
          <w:sz w:val="22"/>
        </w:rPr>
      </w:pPr>
    </w:p>
    <w:p w14:paraId="12E294F9" w14:textId="77777777" w:rsidR="004E4A61" w:rsidRPr="0079400C" w:rsidRDefault="004E4A61">
      <w:pPr>
        <w:pStyle w:val="BodyText"/>
        <w:spacing w:before="79"/>
        <w:rPr>
          <w:rFonts w:ascii="Times New Roman" w:hAnsi="Times New Roman" w:cs="Times New Roman"/>
          <w:sz w:val="22"/>
        </w:rPr>
      </w:pPr>
    </w:p>
    <w:p w14:paraId="671599D6" w14:textId="77777777" w:rsidR="0079400C" w:rsidRDefault="0079400C" w:rsidP="0079400C">
      <w:pPr>
        <w:pStyle w:val="BodyText"/>
        <w:spacing w:line="307" w:lineRule="auto"/>
        <w:ind w:right="1198"/>
        <w:jc w:val="both"/>
        <w:rPr>
          <w:rFonts w:ascii="Times New Roman" w:hAnsi="Times New Roman" w:cs="Times New Roman"/>
          <w:sz w:val="22"/>
        </w:rPr>
      </w:pPr>
    </w:p>
    <w:p w14:paraId="731CC948" w14:textId="58B9B305" w:rsidR="004E4A61" w:rsidRPr="0079400C" w:rsidRDefault="00000000" w:rsidP="0079400C">
      <w:pPr>
        <w:pStyle w:val="BodyText"/>
        <w:spacing w:line="307" w:lineRule="auto"/>
        <w:ind w:right="1198"/>
        <w:jc w:val="both"/>
        <w:rPr>
          <w:rFonts w:ascii="Times New Roman" w:hAnsi="Times New Roman" w:cs="Times New Roman"/>
        </w:rPr>
      </w:pPr>
      <w:r w:rsidRPr="0079400C">
        <w:rPr>
          <w:rFonts w:ascii="Times New Roman" w:hAnsi="Times New Roman" w:cs="Times New Roman"/>
          <w:w w:val="105"/>
        </w:rPr>
        <w:t xml:space="preserve">is a bonafide student of this institute and the work has been carried out by him/her under the supervision of </w:t>
      </w:r>
      <w:r w:rsidRPr="0079400C">
        <w:rPr>
          <w:rFonts w:ascii="Times New Roman" w:hAnsi="Times New Roman" w:cs="Times New Roman"/>
          <w:b/>
          <w:bCs/>
          <w:w w:val="105"/>
        </w:rPr>
        <w:t>Dr.Sarika Zaware</w:t>
      </w:r>
      <w:r w:rsidRPr="0079400C">
        <w:rPr>
          <w:rFonts w:ascii="Times New Roman" w:hAnsi="Times New Roman" w:cs="Times New Roman"/>
          <w:b/>
          <w:spacing w:val="80"/>
          <w:w w:val="105"/>
        </w:rPr>
        <w:t xml:space="preserve"> </w:t>
      </w:r>
      <w:r w:rsidRPr="0079400C">
        <w:rPr>
          <w:rFonts w:ascii="Times New Roman" w:hAnsi="Times New Roman" w:cs="Times New Roman"/>
          <w:w w:val="105"/>
        </w:rPr>
        <w:t>and it is approved for the partial fulfillment of the requirement of Savitribai Phule Pune University, for the award of the degrees of</w:t>
      </w:r>
      <w:r w:rsidRPr="0079400C">
        <w:rPr>
          <w:rFonts w:ascii="Times New Roman" w:hAnsi="Times New Roman" w:cs="Times New Roman"/>
          <w:spacing w:val="40"/>
          <w:w w:val="105"/>
        </w:rPr>
        <w:t xml:space="preserve"> </w:t>
      </w:r>
      <w:r w:rsidRPr="0079400C">
        <w:rPr>
          <w:rFonts w:ascii="Times New Roman" w:hAnsi="Times New Roman" w:cs="Times New Roman"/>
          <w:b/>
          <w:w w:val="105"/>
        </w:rPr>
        <w:t>Bachelor</w:t>
      </w:r>
      <w:r w:rsidRPr="0079400C">
        <w:rPr>
          <w:rFonts w:ascii="Times New Roman" w:hAnsi="Times New Roman" w:cs="Times New Roman"/>
          <w:b/>
          <w:spacing w:val="40"/>
          <w:w w:val="105"/>
        </w:rPr>
        <w:t xml:space="preserve"> </w:t>
      </w:r>
      <w:r w:rsidRPr="0079400C">
        <w:rPr>
          <w:rFonts w:ascii="Times New Roman" w:hAnsi="Times New Roman" w:cs="Times New Roman"/>
          <w:b/>
          <w:w w:val="105"/>
        </w:rPr>
        <w:t>of</w:t>
      </w:r>
      <w:r w:rsidRPr="0079400C">
        <w:rPr>
          <w:rFonts w:ascii="Times New Roman" w:hAnsi="Times New Roman" w:cs="Times New Roman"/>
          <w:b/>
          <w:spacing w:val="40"/>
          <w:w w:val="105"/>
        </w:rPr>
        <w:t xml:space="preserve"> </w:t>
      </w:r>
      <w:r w:rsidRPr="0079400C">
        <w:rPr>
          <w:rFonts w:ascii="Times New Roman" w:hAnsi="Times New Roman" w:cs="Times New Roman"/>
          <w:b/>
          <w:w w:val="105"/>
        </w:rPr>
        <w:t>Technology</w:t>
      </w:r>
      <w:r w:rsidRPr="0079400C">
        <w:rPr>
          <w:rFonts w:ascii="Times New Roman" w:hAnsi="Times New Roman" w:cs="Times New Roman"/>
          <w:b/>
          <w:spacing w:val="40"/>
          <w:w w:val="105"/>
        </w:rPr>
        <w:t xml:space="preserve"> </w:t>
      </w:r>
      <w:r w:rsidRPr="0079400C">
        <w:rPr>
          <w:rFonts w:ascii="Times New Roman" w:hAnsi="Times New Roman" w:cs="Times New Roman"/>
          <w:w w:val="105"/>
        </w:rPr>
        <w:t>(Computer</w:t>
      </w:r>
      <w:r w:rsidRPr="0079400C">
        <w:rPr>
          <w:rFonts w:ascii="Times New Roman" w:hAnsi="Times New Roman" w:cs="Times New Roman"/>
          <w:spacing w:val="40"/>
          <w:w w:val="105"/>
        </w:rPr>
        <w:t xml:space="preserve"> </w:t>
      </w:r>
      <w:r w:rsidRPr="0079400C">
        <w:rPr>
          <w:rFonts w:ascii="Times New Roman" w:hAnsi="Times New Roman" w:cs="Times New Roman"/>
          <w:w w:val="105"/>
        </w:rPr>
        <w:t>Engineering).</w:t>
      </w:r>
    </w:p>
    <w:p w14:paraId="3262CBEA" w14:textId="15B6F940" w:rsidR="004E4A61" w:rsidRPr="0079400C" w:rsidRDefault="00000000" w:rsidP="001C45EA">
      <w:pPr>
        <w:pStyle w:val="Heading4"/>
        <w:tabs>
          <w:tab w:val="left" w:pos="5770"/>
        </w:tabs>
        <w:rPr>
          <w:rFonts w:ascii="Times New Roman" w:hAnsi="Times New Roman" w:cs="Times New Roman"/>
        </w:rPr>
      </w:pPr>
      <w:r w:rsidRPr="0079400C">
        <w:rPr>
          <w:rFonts w:ascii="Times New Roman" w:hAnsi="Times New Roman" w:cs="Times New Roman"/>
          <w:w w:val="125"/>
        </w:rPr>
        <w:t>(Dr.</w:t>
      </w:r>
      <w:r w:rsidR="001C45EA">
        <w:rPr>
          <w:rFonts w:ascii="Times New Roman" w:hAnsi="Times New Roman" w:cs="Times New Roman"/>
          <w:w w:val="125"/>
        </w:rPr>
        <w:t>Prashant Sadaphule</w:t>
      </w:r>
      <w:r w:rsidRPr="0079400C">
        <w:rPr>
          <w:rFonts w:ascii="Times New Roman" w:hAnsi="Times New Roman" w:cs="Times New Roman"/>
          <w:spacing w:val="-2"/>
          <w:w w:val="125"/>
        </w:rPr>
        <w:t>)</w:t>
      </w:r>
      <w:r w:rsidR="001C45EA">
        <w:rPr>
          <w:rFonts w:ascii="Times New Roman" w:hAnsi="Times New Roman" w:cs="Times New Roman"/>
        </w:rPr>
        <w:t xml:space="preserve">                             </w:t>
      </w:r>
      <w:r w:rsidRPr="0079400C">
        <w:rPr>
          <w:rFonts w:ascii="Times New Roman" w:hAnsi="Times New Roman" w:cs="Times New Roman"/>
          <w:w w:val="125"/>
        </w:rPr>
        <w:t>(Dr.</w:t>
      </w:r>
      <w:r w:rsidRPr="0079400C">
        <w:rPr>
          <w:rFonts w:ascii="Times New Roman" w:hAnsi="Times New Roman" w:cs="Times New Roman"/>
          <w:spacing w:val="73"/>
          <w:w w:val="125"/>
        </w:rPr>
        <w:t xml:space="preserve"> </w:t>
      </w:r>
      <w:r w:rsidRPr="0079400C">
        <w:rPr>
          <w:rFonts w:ascii="Times New Roman" w:hAnsi="Times New Roman" w:cs="Times New Roman"/>
          <w:spacing w:val="-2"/>
          <w:w w:val="125"/>
        </w:rPr>
        <w:t>K.S.Wagh)</w:t>
      </w:r>
    </w:p>
    <w:p w14:paraId="1335941F" w14:textId="181BC43F" w:rsidR="004E4A61" w:rsidRPr="0079400C" w:rsidRDefault="001C45EA" w:rsidP="001C45EA">
      <w:pPr>
        <w:pStyle w:val="BodyText"/>
        <w:tabs>
          <w:tab w:val="left" w:pos="6839"/>
        </w:tabs>
        <w:spacing w:before="82"/>
        <w:rPr>
          <w:rFonts w:ascii="Times New Roman" w:hAnsi="Times New Roman" w:cs="Times New Roman"/>
        </w:rPr>
      </w:pPr>
      <w:r>
        <w:rPr>
          <w:rFonts w:ascii="Times New Roman" w:hAnsi="Times New Roman" w:cs="Times New Roman"/>
          <w:spacing w:val="-2"/>
          <w:w w:val="105"/>
        </w:rPr>
        <w:t xml:space="preserve">   </w:t>
      </w:r>
      <w:r w:rsidR="00000000" w:rsidRPr="0079400C">
        <w:rPr>
          <w:rFonts w:ascii="Times New Roman" w:hAnsi="Times New Roman" w:cs="Times New Roman"/>
          <w:spacing w:val="-2"/>
          <w:w w:val="105"/>
        </w:rPr>
        <w:t>Guide</w:t>
      </w:r>
      <w:r>
        <w:rPr>
          <w:rFonts w:ascii="Times New Roman" w:hAnsi="Times New Roman" w:cs="Times New Roman"/>
        </w:rPr>
        <w:t xml:space="preserve">                                                                         </w:t>
      </w:r>
      <w:r w:rsidR="00000000" w:rsidRPr="0079400C">
        <w:rPr>
          <w:rFonts w:ascii="Times New Roman" w:hAnsi="Times New Roman" w:cs="Times New Roman"/>
          <w:spacing w:val="-4"/>
          <w:w w:val="105"/>
        </w:rPr>
        <w:t>Head</w:t>
      </w:r>
    </w:p>
    <w:p w14:paraId="09802103" w14:textId="77777777" w:rsidR="004E4A61" w:rsidRPr="0079400C" w:rsidRDefault="00000000" w:rsidP="001C45EA">
      <w:pPr>
        <w:pStyle w:val="BodyText"/>
        <w:tabs>
          <w:tab w:val="left" w:pos="5142"/>
        </w:tabs>
        <w:spacing w:before="83"/>
        <w:rPr>
          <w:rFonts w:ascii="Times New Roman" w:hAnsi="Times New Roman" w:cs="Times New Roman"/>
        </w:rPr>
      </w:pPr>
      <w:r w:rsidRPr="0079400C">
        <w:rPr>
          <w:rFonts w:ascii="Times New Roman" w:hAnsi="Times New Roman" w:cs="Times New Roman"/>
          <w:w w:val="105"/>
        </w:rPr>
        <w:t>Department</w:t>
      </w:r>
      <w:r w:rsidRPr="0079400C">
        <w:rPr>
          <w:rFonts w:ascii="Times New Roman" w:hAnsi="Times New Roman" w:cs="Times New Roman"/>
          <w:spacing w:val="-2"/>
          <w:w w:val="105"/>
        </w:rPr>
        <w:t xml:space="preserve"> </w:t>
      </w:r>
      <w:r w:rsidRPr="0079400C">
        <w:rPr>
          <w:rFonts w:ascii="Times New Roman" w:hAnsi="Times New Roman" w:cs="Times New Roman"/>
          <w:w w:val="105"/>
        </w:rPr>
        <w:t>of</w:t>
      </w:r>
      <w:r w:rsidRPr="0079400C">
        <w:rPr>
          <w:rFonts w:ascii="Times New Roman" w:hAnsi="Times New Roman" w:cs="Times New Roman"/>
          <w:spacing w:val="-2"/>
          <w:w w:val="105"/>
        </w:rPr>
        <w:t xml:space="preserve"> </w:t>
      </w:r>
      <w:r w:rsidRPr="0079400C">
        <w:rPr>
          <w:rFonts w:ascii="Times New Roman" w:hAnsi="Times New Roman" w:cs="Times New Roman"/>
          <w:w w:val="105"/>
        </w:rPr>
        <w:t>Computer</w:t>
      </w:r>
      <w:r w:rsidRPr="0079400C">
        <w:rPr>
          <w:rFonts w:ascii="Times New Roman" w:hAnsi="Times New Roman" w:cs="Times New Roman"/>
          <w:spacing w:val="-1"/>
          <w:w w:val="105"/>
        </w:rPr>
        <w:t xml:space="preserve"> </w:t>
      </w:r>
      <w:r w:rsidRPr="0079400C">
        <w:rPr>
          <w:rFonts w:ascii="Times New Roman" w:hAnsi="Times New Roman" w:cs="Times New Roman"/>
          <w:spacing w:val="-2"/>
          <w:w w:val="105"/>
        </w:rPr>
        <w:t>Engineering</w:t>
      </w:r>
      <w:r w:rsidRPr="0079400C">
        <w:rPr>
          <w:rFonts w:ascii="Times New Roman" w:hAnsi="Times New Roman" w:cs="Times New Roman"/>
        </w:rPr>
        <w:tab/>
      </w:r>
      <w:r w:rsidRPr="0079400C">
        <w:rPr>
          <w:rFonts w:ascii="Times New Roman" w:hAnsi="Times New Roman" w:cs="Times New Roman"/>
          <w:w w:val="105"/>
        </w:rPr>
        <w:t>Department</w:t>
      </w:r>
      <w:r w:rsidRPr="0079400C">
        <w:rPr>
          <w:rFonts w:ascii="Times New Roman" w:hAnsi="Times New Roman" w:cs="Times New Roman"/>
          <w:spacing w:val="-2"/>
          <w:w w:val="105"/>
        </w:rPr>
        <w:t xml:space="preserve"> </w:t>
      </w:r>
      <w:r w:rsidRPr="0079400C">
        <w:rPr>
          <w:rFonts w:ascii="Times New Roman" w:hAnsi="Times New Roman" w:cs="Times New Roman"/>
          <w:w w:val="105"/>
        </w:rPr>
        <w:t>of</w:t>
      </w:r>
      <w:r w:rsidRPr="0079400C">
        <w:rPr>
          <w:rFonts w:ascii="Times New Roman" w:hAnsi="Times New Roman" w:cs="Times New Roman"/>
          <w:spacing w:val="-1"/>
          <w:w w:val="105"/>
        </w:rPr>
        <w:t xml:space="preserve"> </w:t>
      </w:r>
      <w:r w:rsidRPr="0079400C">
        <w:rPr>
          <w:rFonts w:ascii="Times New Roman" w:hAnsi="Times New Roman" w:cs="Times New Roman"/>
          <w:w w:val="105"/>
        </w:rPr>
        <w:t>Computer</w:t>
      </w:r>
      <w:r w:rsidRPr="0079400C">
        <w:rPr>
          <w:rFonts w:ascii="Times New Roman" w:hAnsi="Times New Roman" w:cs="Times New Roman"/>
          <w:spacing w:val="-1"/>
          <w:w w:val="105"/>
        </w:rPr>
        <w:t xml:space="preserve"> </w:t>
      </w:r>
      <w:r w:rsidRPr="0079400C">
        <w:rPr>
          <w:rFonts w:ascii="Times New Roman" w:hAnsi="Times New Roman" w:cs="Times New Roman"/>
          <w:spacing w:val="-2"/>
          <w:w w:val="105"/>
        </w:rPr>
        <w:t>Engineering</w:t>
      </w:r>
    </w:p>
    <w:p w14:paraId="137F28F7" w14:textId="77777777" w:rsidR="004E4A61" w:rsidRPr="0079400C" w:rsidRDefault="004E4A61">
      <w:pPr>
        <w:pStyle w:val="BodyText"/>
        <w:spacing w:before="16"/>
        <w:rPr>
          <w:rFonts w:ascii="Times New Roman" w:hAnsi="Times New Roman" w:cs="Times New Roman"/>
        </w:rPr>
      </w:pPr>
    </w:p>
    <w:p w14:paraId="10533A0A" w14:textId="18A6887E" w:rsidR="004E4A61" w:rsidRPr="0079400C" w:rsidRDefault="001C45EA" w:rsidP="001C45EA">
      <w:pPr>
        <w:pStyle w:val="Heading4"/>
        <w:ind w:left="175" w:right="4479" w:firstLine="0"/>
        <w:jc w:val="center"/>
        <w:rPr>
          <w:rFonts w:ascii="Times New Roman" w:hAnsi="Times New Roman" w:cs="Times New Roman"/>
        </w:rPr>
      </w:pPr>
      <w:r>
        <w:rPr>
          <w:rFonts w:ascii="Times New Roman" w:hAnsi="Times New Roman" w:cs="Times New Roman"/>
          <w:w w:val="125"/>
        </w:rPr>
        <w:t xml:space="preserve">                       </w:t>
      </w:r>
      <w:r w:rsidR="00000000" w:rsidRPr="0079400C">
        <w:rPr>
          <w:rFonts w:ascii="Times New Roman" w:hAnsi="Times New Roman" w:cs="Times New Roman"/>
          <w:w w:val="125"/>
        </w:rPr>
        <w:t>(Dr.</w:t>
      </w:r>
      <w:r w:rsidR="00000000" w:rsidRPr="0079400C">
        <w:rPr>
          <w:rFonts w:ascii="Times New Roman" w:hAnsi="Times New Roman" w:cs="Times New Roman"/>
          <w:spacing w:val="70"/>
          <w:w w:val="125"/>
        </w:rPr>
        <w:t xml:space="preserve"> </w:t>
      </w:r>
      <w:r w:rsidR="00000000" w:rsidRPr="0079400C">
        <w:rPr>
          <w:rFonts w:ascii="Times New Roman" w:hAnsi="Times New Roman" w:cs="Times New Roman"/>
          <w:w w:val="125"/>
        </w:rPr>
        <w:t>P.B.</w:t>
      </w:r>
      <w:r w:rsidR="00000000" w:rsidRPr="0079400C">
        <w:rPr>
          <w:rFonts w:ascii="Times New Roman" w:hAnsi="Times New Roman" w:cs="Times New Roman"/>
          <w:spacing w:val="35"/>
          <w:w w:val="125"/>
        </w:rPr>
        <w:t xml:space="preserve"> </w:t>
      </w:r>
      <w:r w:rsidR="00000000" w:rsidRPr="0079400C">
        <w:rPr>
          <w:rFonts w:ascii="Times New Roman" w:hAnsi="Times New Roman" w:cs="Times New Roman"/>
          <w:spacing w:val="-2"/>
          <w:w w:val="125"/>
        </w:rPr>
        <w:t>Mane)</w:t>
      </w:r>
    </w:p>
    <w:p w14:paraId="63E64ED9" w14:textId="11A00C9B" w:rsidR="004E4A61" w:rsidRPr="0079400C" w:rsidRDefault="001C45EA" w:rsidP="001C45EA">
      <w:pPr>
        <w:pStyle w:val="BodyText"/>
        <w:spacing w:before="83"/>
        <w:ind w:right="1079"/>
        <w:rPr>
          <w:rFonts w:ascii="Times New Roman" w:hAnsi="Times New Roman" w:cs="Times New Roman"/>
        </w:rPr>
      </w:pPr>
      <w:r>
        <w:rPr>
          <w:rFonts w:ascii="Times New Roman" w:hAnsi="Times New Roman" w:cs="Times New Roman"/>
          <w:spacing w:val="-2"/>
          <w:w w:val="110"/>
        </w:rPr>
        <w:t xml:space="preserve"> </w:t>
      </w:r>
      <w:r>
        <w:rPr>
          <w:rFonts w:ascii="Times New Roman" w:hAnsi="Times New Roman" w:cs="Times New Roman"/>
          <w:spacing w:val="-2"/>
          <w:w w:val="110"/>
        </w:rPr>
        <w:tab/>
      </w:r>
      <w:r>
        <w:rPr>
          <w:rFonts w:ascii="Times New Roman" w:hAnsi="Times New Roman" w:cs="Times New Roman"/>
          <w:spacing w:val="-2"/>
          <w:w w:val="110"/>
        </w:rPr>
        <w:tab/>
      </w:r>
      <w:r>
        <w:rPr>
          <w:rFonts w:ascii="Times New Roman" w:hAnsi="Times New Roman" w:cs="Times New Roman"/>
          <w:spacing w:val="-2"/>
          <w:w w:val="110"/>
        </w:rPr>
        <w:tab/>
      </w:r>
      <w:r>
        <w:rPr>
          <w:rFonts w:ascii="Times New Roman" w:hAnsi="Times New Roman" w:cs="Times New Roman"/>
          <w:spacing w:val="-2"/>
          <w:w w:val="110"/>
        </w:rPr>
        <w:tab/>
      </w:r>
      <w:r>
        <w:rPr>
          <w:rFonts w:ascii="Times New Roman" w:hAnsi="Times New Roman" w:cs="Times New Roman"/>
          <w:spacing w:val="-2"/>
          <w:w w:val="110"/>
        </w:rPr>
        <w:tab/>
      </w:r>
      <w:r w:rsidR="00000000" w:rsidRPr="0079400C">
        <w:rPr>
          <w:rFonts w:ascii="Times New Roman" w:hAnsi="Times New Roman" w:cs="Times New Roman"/>
          <w:spacing w:val="-2"/>
          <w:w w:val="110"/>
        </w:rPr>
        <w:t>Principal</w:t>
      </w:r>
    </w:p>
    <w:p w14:paraId="156BC409" w14:textId="57EB5C0D" w:rsidR="004E4A61" w:rsidRPr="0079400C" w:rsidRDefault="001C45EA" w:rsidP="001C45EA">
      <w:pPr>
        <w:pStyle w:val="BodyText"/>
        <w:spacing w:before="83"/>
        <w:ind w:left="465" w:right="1079"/>
        <w:rPr>
          <w:rFonts w:ascii="Times New Roman" w:hAnsi="Times New Roman" w:cs="Times New Roman"/>
        </w:rPr>
      </w:pPr>
      <w:r>
        <w:rPr>
          <w:rFonts w:ascii="Times New Roman" w:hAnsi="Times New Roman" w:cs="Times New Roman"/>
          <w:w w:val="105"/>
        </w:rPr>
        <w:t xml:space="preserve">           </w:t>
      </w:r>
      <w:r w:rsidR="00000000" w:rsidRPr="0079400C">
        <w:rPr>
          <w:rFonts w:ascii="Times New Roman" w:hAnsi="Times New Roman" w:cs="Times New Roman"/>
          <w:w w:val="105"/>
        </w:rPr>
        <w:t>AISSMS</w:t>
      </w:r>
      <w:r w:rsidR="00000000" w:rsidRPr="0079400C">
        <w:rPr>
          <w:rFonts w:ascii="Times New Roman" w:hAnsi="Times New Roman" w:cs="Times New Roman"/>
          <w:spacing w:val="15"/>
          <w:w w:val="105"/>
        </w:rPr>
        <w:t xml:space="preserve"> </w:t>
      </w:r>
      <w:r w:rsidR="00000000" w:rsidRPr="0079400C">
        <w:rPr>
          <w:rFonts w:ascii="Times New Roman" w:hAnsi="Times New Roman" w:cs="Times New Roman"/>
          <w:w w:val="105"/>
        </w:rPr>
        <w:t>Institute</w:t>
      </w:r>
      <w:r w:rsidR="00000000" w:rsidRPr="0079400C">
        <w:rPr>
          <w:rFonts w:ascii="Times New Roman" w:hAnsi="Times New Roman" w:cs="Times New Roman"/>
          <w:spacing w:val="15"/>
          <w:w w:val="105"/>
        </w:rPr>
        <w:t xml:space="preserve"> </w:t>
      </w:r>
      <w:r w:rsidR="00000000" w:rsidRPr="0079400C">
        <w:rPr>
          <w:rFonts w:ascii="Times New Roman" w:hAnsi="Times New Roman" w:cs="Times New Roman"/>
          <w:w w:val="105"/>
        </w:rPr>
        <w:t>of</w:t>
      </w:r>
      <w:r w:rsidR="00000000" w:rsidRPr="0079400C">
        <w:rPr>
          <w:rFonts w:ascii="Times New Roman" w:hAnsi="Times New Roman" w:cs="Times New Roman"/>
          <w:spacing w:val="16"/>
          <w:w w:val="105"/>
        </w:rPr>
        <w:t xml:space="preserve"> </w:t>
      </w:r>
      <w:r w:rsidR="00000000" w:rsidRPr="0079400C">
        <w:rPr>
          <w:rFonts w:ascii="Times New Roman" w:hAnsi="Times New Roman" w:cs="Times New Roman"/>
          <w:w w:val="105"/>
        </w:rPr>
        <w:t>Information</w:t>
      </w:r>
      <w:r w:rsidR="00000000" w:rsidRPr="0079400C">
        <w:rPr>
          <w:rFonts w:ascii="Times New Roman" w:hAnsi="Times New Roman" w:cs="Times New Roman"/>
          <w:spacing w:val="15"/>
          <w:w w:val="105"/>
        </w:rPr>
        <w:t xml:space="preserve"> </w:t>
      </w:r>
      <w:r w:rsidR="00000000" w:rsidRPr="0079400C">
        <w:rPr>
          <w:rFonts w:ascii="Times New Roman" w:hAnsi="Times New Roman" w:cs="Times New Roman"/>
          <w:w w:val="105"/>
        </w:rPr>
        <w:t>Technology,</w:t>
      </w:r>
      <w:r w:rsidR="00000000" w:rsidRPr="0079400C">
        <w:rPr>
          <w:rFonts w:ascii="Times New Roman" w:hAnsi="Times New Roman" w:cs="Times New Roman"/>
          <w:spacing w:val="15"/>
          <w:w w:val="105"/>
        </w:rPr>
        <w:t xml:space="preserve"> </w:t>
      </w:r>
      <w:r w:rsidR="00000000" w:rsidRPr="0079400C">
        <w:rPr>
          <w:rFonts w:ascii="Times New Roman" w:hAnsi="Times New Roman" w:cs="Times New Roman"/>
          <w:w w:val="105"/>
        </w:rPr>
        <w:t>Pune-</w:t>
      </w:r>
      <w:r w:rsidR="00000000" w:rsidRPr="0079400C">
        <w:rPr>
          <w:rFonts w:ascii="Times New Roman" w:hAnsi="Times New Roman" w:cs="Times New Roman"/>
          <w:spacing w:val="-2"/>
          <w:w w:val="105"/>
        </w:rPr>
        <w:t>411001</w:t>
      </w:r>
    </w:p>
    <w:p w14:paraId="149AD359" w14:textId="77777777" w:rsidR="001C45EA" w:rsidRDefault="00000000" w:rsidP="001C45EA">
      <w:pPr>
        <w:pStyle w:val="BodyText"/>
        <w:spacing w:before="226" w:line="307" w:lineRule="auto"/>
        <w:ind w:right="7373"/>
        <w:rPr>
          <w:rFonts w:ascii="Times New Roman" w:hAnsi="Times New Roman" w:cs="Times New Roman"/>
          <w:w w:val="110"/>
        </w:rPr>
      </w:pPr>
      <w:r w:rsidRPr="0079400C">
        <w:rPr>
          <w:rFonts w:ascii="Times New Roman" w:hAnsi="Times New Roman" w:cs="Times New Roman"/>
          <w:w w:val="110"/>
        </w:rPr>
        <w:t>Place:</w:t>
      </w:r>
      <w:r w:rsidRPr="0079400C">
        <w:rPr>
          <w:rFonts w:ascii="Times New Roman" w:hAnsi="Times New Roman" w:cs="Times New Roman"/>
          <w:spacing w:val="40"/>
          <w:w w:val="110"/>
        </w:rPr>
        <w:t xml:space="preserve"> </w:t>
      </w:r>
      <w:r w:rsidRPr="0079400C">
        <w:rPr>
          <w:rFonts w:ascii="Times New Roman" w:hAnsi="Times New Roman" w:cs="Times New Roman"/>
          <w:w w:val="110"/>
        </w:rPr>
        <w:t xml:space="preserve">PUNE </w:t>
      </w:r>
    </w:p>
    <w:p w14:paraId="624C41A5" w14:textId="75FD61B8" w:rsidR="004E4A61" w:rsidRPr="0079400C" w:rsidRDefault="00000000" w:rsidP="001C45EA">
      <w:pPr>
        <w:pStyle w:val="BodyText"/>
        <w:spacing w:before="226" w:line="307" w:lineRule="auto"/>
        <w:ind w:right="7373"/>
        <w:rPr>
          <w:rFonts w:ascii="Times New Roman" w:hAnsi="Times New Roman" w:cs="Times New Roman"/>
        </w:rPr>
      </w:pPr>
      <w:r w:rsidRPr="0079400C">
        <w:rPr>
          <w:rFonts w:ascii="Times New Roman" w:hAnsi="Times New Roman" w:cs="Times New Roman"/>
          <w:spacing w:val="-2"/>
          <w:w w:val="110"/>
        </w:rPr>
        <w:t>Date:</w:t>
      </w:r>
    </w:p>
    <w:p w14:paraId="227F2F82" w14:textId="77777777" w:rsidR="004E4A61" w:rsidRPr="0079400C" w:rsidRDefault="004E4A61">
      <w:pPr>
        <w:pStyle w:val="BodyText"/>
        <w:spacing w:line="307" w:lineRule="auto"/>
        <w:rPr>
          <w:rFonts w:ascii="Times New Roman" w:hAnsi="Times New Roman" w:cs="Times New Roman"/>
        </w:rPr>
        <w:sectPr w:rsidR="004E4A61" w:rsidRPr="0079400C">
          <w:pgSz w:w="12240" w:h="15840"/>
          <w:pgMar w:top="1440" w:right="0" w:bottom="280" w:left="1800" w:header="720" w:footer="720" w:gutter="0"/>
          <w:cols w:space="720"/>
        </w:sectPr>
      </w:pPr>
    </w:p>
    <w:p w14:paraId="7291D50E" w14:textId="77777777" w:rsidR="00126D72" w:rsidRPr="0079400C" w:rsidRDefault="00126D72" w:rsidP="00126D72">
      <w:pPr>
        <w:jc w:val="center"/>
        <w:rPr>
          <w:rFonts w:ascii="Times New Roman" w:hAnsi="Times New Roman" w:cs="Times New Roman"/>
          <w:b/>
          <w:bCs/>
          <w:sz w:val="28"/>
          <w:szCs w:val="28"/>
        </w:rPr>
      </w:pPr>
      <w:r w:rsidRPr="0079400C">
        <w:rPr>
          <w:rFonts w:ascii="Times New Roman" w:hAnsi="Times New Roman" w:cs="Times New Roman"/>
          <w:b/>
          <w:bCs/>
          <w:sz w:val="28"/>
          <w:szCs w:val="28"/>
        </w:rPr>
        <w:lastRenderedPageBreak/>
        <w:t>ABSTRACT</w:t>
      </w:r>
    </w:p>
    <w:p w14:paraId="5FA764EF" w14:textId="77777777" w:rsidR="00126D72" w:rsidRPr="0079400C" w:rsidRDefault="00126D72" w:rsidP="00126D72">
      <w:pPr>
        <w:jc w:val="center"/>
        <w:rPr>
          <w:rFonts w:ascii="Times New Roman" w:hAnsi="Times New Roman" w:cs="Times New Roman"/>
          <w:b/>
          <w:bCs/>
          <w:sz w:val="28"/>
          <w:szCs w:val="28"/>
        </w:rPr>
      </w:pPr>
    </w:p>
    <w:p w14:paraId="33D7FF90" w14:textId="77777777" w:rsidR="00126D72" w:rsidRPr="00EA3316" w:rsidRDefault="00126D72" w:rsidP="00126D72">
      <w:pPr>
        <w:spacing w:after="160" w:line="278" w:lineRule="auto"/>
        <w:rPr>
          <w:rFonts w:ascii="Times New Roman" w:hAnsi="Times New Roman" w:cs="Times New Roman"/>
        </w:rPr>
      </w:pPr>
      <w:r w:rsidRPr="00EA3316">
        <w:rPr>
          <w:rFonts w:ascii="Times New Roman" w:hAnsi="Times New Roman" w:cs="Times New Roman"/>
        </w:rPr>
        <w:t>Financial data analysis is a critical process for every organization, supporting essential operations such as budgeting, forecasting, auditing, and decision-making. However, most companies manage large volumes of unstructured financial data stored in formats like PDF reports, which are difficult to process manually. Extracting meaningful insights from these unstructured PDF files requires time, financial expertise, and technical knowledge, often leading to inefficiencies and human errors.</w:t>
      </w:r>
    </w:p>
    <w:p w14:paraId="00740FE2" w14:textId="77777777" w:rsidR="00126D72" w:rsidRPr="00EA3316" w:rsidRDefault="00126D72" w:rsidP="00126D72">
      <w:pPr>
        <w:spacing w:after="160" w:line="278" w:lineRule="auto"/>
        <w:rPr>
          <w:rFonts w:ascii="Times New Roman" w:hAnsi="Times New Roman" w:cs="Times New Roman"/>
        </w:rPr>
      </w:pPr>
      <w:r w:rsidRPr="00EA3316">
        <w:rPr>
          <w:rFonts w:ascii="Times New Roman" w:hAnsi="Times New Roman" w:cs="Times New Roman"/>
        </w:rPr>
        <w:t xml:space="preserve">The project </w:t>
      </w:r>
      <w:r w:rsidRPr="00EA3316">
        <w:rPr>
          <w:rFonts w:ascii="Times New Roman" w:hAnsi="Times New Roman" w:cs="Times New Roman"/>
          <w:b/>
          <w:bCs/>
        </w:rPr>
        <w:t>“Precise AI”</w:t>
      </w:r>
      <w:r w:rsidRPr="00EA3316">
        <w:rPr>
          <w:rFonts w:ascii="Times New Roman" w:hAnsi="Times New Roman" w:cs="Times New Roman"/>
        </w:rPr>
        <w:t xml:space="preserve"> aims to address this challenge by developing an </w:t>
      </w:r>
      <w:r w:rsidRPr="00EA3316">
        <w:rPr>
          <w:rFonts w:ascii="Times New Roman" w:hAnsi="Times New Roman" w:cs="Times New Roman"/>
          <w:b/>
          <w:bCs/>
        </w:rPr>
        <w:t>AI-powered financial analysis system</w:t>
      </w:r>
      <w:r w:rsidRPr="00EA3316">
        <w:rPr>
          <w:rFonts w:ascii="Times New Roman" w:hAnsi="Times New Roman" w:cs="Times New Roman"/>
        </w:rPr>
        <w:t xml:space="preserve"> that leverages the </w:t>
      </w:r>
      <w:r w:rsidRPr="00EA3316">
        <w:rPr>
          <w:rFonts w:ascii="Times New Roman" w:hAnsi="Times New Roman" w:cs="Times New Roman"/>
          <w:b/>
          <w:bCs/>
        </w:rPr>
        <w:t>Retrieval-Augmented Generation (RAG)</w:t>
      </w:r>
      <w:r w:rsidRPr="00EA3316">
        <w:rPr>
          <w:rFonts w:ascii="Times New Roman" w:hAnsi="Times New Roman" w:cs="Times New Roman"/>
        </w:rPr>
        <w:t xml:space="preserve"> algorithm. The system focuses specifically on analyzing </w:t>
      </w:r>
      <w:r w:rsidRPr="00EA3316">
        <w:rPr>
          <w:rFonts w:ascii="Times New Roman" w:hAnsi="Times New Roman" w:cs="Times New Roman"/>
          <w:b/>
          <w:bCs/>
        </w:rPr>
        <w:t>PDF-based financial documents</w:t>
      </w:r>
      <w:r w:rsidRPr="00EA3316">
        <w:rPr>
          <w:rFonts w:ascii="Times New Roman" w:hAnsi="Times New Roman" w:cs="Times New Roman"/>
        </w:rPr>
        <w:t xml:space="preserve"> by first extracting textual content, converting it into </w:t>
      </w:r>
      <w:r w:rsidRPr="00EA3316">
        <w:rPr>
          <w:rFonts w:ascii="Times New Roman" w:hAnsi="Times New Roman" w:cs="Times New Roman"/>
          <w:b/>
          <w:bCs/>
        </w:rPr>
        <w:t>vector embeddings</w:t>
      </w:r>
      <w:r w:rsidRPr="00EA3316">
        <w:rPr>
          <w:rFonts w:ascii="Times New Roman" w:hAnsi="Times New Roman" w:cs="Times New Roman"/>
        </w:rPr>
        <w:t xml:space="preserve">, and storing it in a </w:t>
      </w:r>
      <w:r w:rsidRPr="00EA3316">
        <w:rPr>
          <w:rFonts w:ascii="Times New Roman" w:hAnsi="Times New Roman" w:cs="Times New Roman"/>
          <w:b/>
          <w:bCs/>
        </w:rPr>
        <w:t>vector database</w:t>
      </w:r>
      <w:r w:rsidRPr="00EA3316">
        <w:rPr>
          <w:rFonts w:ascii="Times New Roman" w:hAnsi="Times New Roman" w:cs="Times New Roman"/>
        </w:rPr>
        <w:t xml:space="preserve"> for efficient semantic retrieval.</w:t>
      </w:r>
    </w:p>
    <w:p w14:paraId="7F91F909" w14:textId="77777777" w:rsidR="00126D72" w:rsidRPr="00EA3316" w:rsidRDefault="00126D72" w:rsidP="00126D72">
      <w:pPr>
        <w:spacing w:after="160" w:line="278" w:lineRule="auto"/>
        <w:rPr>
          <w:rFonts w:ascii="Times New Roman" w:hAnsi="Times New Roman" w:cs="Times New Roman"/>
        </w:rPr>
      </w:pPr>
      <w:r w:rsidRPr="00EA3316">
        <w:rPr>
          <w:rFonts w:ascii="Times New Roman" w:hAnsi="Times New Roman" w:cs="Times New Roman"/>
        </w:rPr>
        <w:t xml:space="preserve">When a user inputs a natural language query, the system semantically retrieves relevant financial information from the embedded PDF data and generates accurate, human-like responses. By combining </w:t>
      </w:r>
      <w:r w:rsidRPr="00EA3316">
        <w:rPr>
          <w:rFonts w:ascii="Times New Roman" w:hAnsi="Times New Roman" w:cs="Times New Roman"/>
          <w:b/>
          <w:bCs/>
        </w:rPr>
        <w:t>retrieval</w:t>
      </w:r>
      <w:r w:rsidRPr="00EA3316">
        <w:rPr>
          <w:rFonts w:ascii="Times New Roman" w:hAnsi="Times New Roman" w:cs="Times New Roman"/>
        </w:rPr>
        <w:t xml:space="preserve"> (semantic search from the financial knowledge base) and </w:t>
      </w:r>
      <w:r w:rsidRPr="00EA3316">
        <w:rPr>
          <w:rFonts w:ascii="Times New Roman" w:hAnsi="Times New Roman" w:cs="Times New Roman"/>
          <w:b/>
          <w:bCs/>
        </w:rPr>
        <w:t>generation</w:t>
      </w:r>
      <w:r w:rsidRPr="00EA3316">
        <w:rPr>
          <w:rFonts w:ascii="Times New Roman" w:hAnsi="Times New Roman" w:cs="Times New Roman"/>
        </w:rPr>
        <w:t xml:space="preserve"> (natural language output from a Large Language Model), the system can answer complex queries such as:</w:t>
      </w:r>
    </w:p>
    <w:p w14:paraId="1E0BC75B" w14:textId="77777777" w:rsidR="00126D72" w:rsidRPr="00EA3316" w:rsidRDefault="00126D72" w:rsidP="00126D72">
      <w:pPr>
        <w:widowControl/>
        <w:numPr>
          <w:ilvl w:val="0"/>
          <w:numId w:val="52"/>
        </w:numPr>
        <w:autoSpaceDE/>
        <w:autoSpaceDN/>
        <w:spacing w:after="160" w:line="278" w:lineRule="auto"/>
        <w:rPr>
          <w:rFonts w:ascii="Times New Roman" w:hAnsi="Times New Roman" w:cs="Times New Roman"/>
        </w:rPr>
      </w:pPr>
      <w:r w:rsidRPr="00EA3316">
        <w:rPr>
          <w:rFonts w:ascii="Times New Roman" w:hAnsi="Times New Roman" w:cs="Times New Roman"/>
        </w:rPr>
        <w:t>“What was the company’s revenue growth in Q3?”</w:t>
      </w:r>
    </w:p>
    <w:p w14:paraId="44EBC174" w14:textId="77777777" w:rsidR="00126D72" w:rsidRPr="00EA3316" w:rsidRDefault="00126D72" w:rsidP="00126D72">
      <w:pPr>
        <w:widowControl/>
        <w:numPr>
          <w:ilvl w:val="0"/>
          <w:numId w:val="52"/>
        </w:numPr>
        <w:autoSpaceDE/>
        <w:autoSpaceDN/>
        <w:spacing w:after="160" w:line="278" w:lineRule="auto"/>
        <w:rPr>
          <w:rFonts w:ascii="Times New Roman" w:hAnsi="Times New Roman" w:cs="Times New Roman"/>
        </w:rPr>
      </w:pPr>
      <w:r w:rsidRPr="00EA3316">
        <w:rPr>
          <w:rFonts w:ascii="Times New Roman" w:hAnsi="Times New Roman" w:cs="Times New Roman"/>
        </w:rPr>
        <w:t>“List the top 5 expense categories for 2023.”</w:t>
      </w:r>
    </w:p>
    <w:p w14:paraId="23695F5A" w14:textId="77777777" w:rsidR="00126D72" w:rsidRPr="00EA3316" w:rsidRDefault="00126D72" w:rsidP="00126D72">
      <w:pPr>
        <w:spacing w:after="160" w:line="278" w:lineRule="auto"/>
        <w:rPr>
          <w:rFonts w:ascii="Times New Roman" w:hAnsi="Times New Roman" w:cs="Times New Roman"/>
        </w:rPr>
      </w:pPr>
      <w:r w:rsidRPr="00EA3316">
        <w:rPr>
          <w:rFonts w:ascii="Times New Roman" w:hAnsi="Times New Roman" w:cs="Times New Roman"/>
        </w:rPr>
        <w:t xml:space="preserve">The results are presented in both </w:t>
      </w:r>
      <w:r w:rsidRPr="00EA3316">
        <w:rPr>
          <w:rFonts w:ascii="Times New Roman" w:hAnsi="Times New Roman" w:cs="Times New Roman"/>
          <w:b/>
          <w:bCs/>
        </w:rPr>
        <w:t>textual</w:t>
      </w:r>
      <w:r w:rsidRPr="00EA3316">
        <w:rPr>
          <w:rFonts w:ascii="Times New Roman" w:hAnsi="Times New Roman" w:cs="Times New Roman"/>
        </w:rPr>
        <w:t xml:space="preserve"> and </w:t>
      </w:r>
      <w:r w:rsidRPr="00EA3316">
        <w:rPr>
          <w:rFonts w:ascii="Times New Roman" w:hAnsi="Times New Roman" w:cs="Times New Roman"/>
          <w:b/>
          <w:bCs/>
        </w:rPr>
        <w:t>visual formats</w:t>
      </w:r>
      <w:r w:rsidRPr="00EA3316">
        <w:rPr>
          <w:rFonts w:ascii="Times New Roman" w:hAnsi="Times New Roman" w:cs="Times New Roman"/>
        </w:rPr>
        <w:t xml:space="preserve"> (tables, graphs, or charts) to facilitate intuitive data interpretation for business users.</w:t>
      </w:r>
    </w:p>
    <w:p w14:paraId="1C7BBBDD" w14:textId="77777777" w:rsidR="00126D72" w:rsidRPr="0079400C" w:rsidRDefault="00126D72" w:rsidP="00126D72">
      <w:pPr>
        <w:rPr>
          <w:rFonts w:ascii="Times New Roman" w:hAnsi="Times New Roman" w:cs="Times New Roman"/>
        </w:rPr>
      </w:pPr>
      <w:r w:rsidRPr="00EA3316">
        <w:rPr>
          <w:rFonts w:ascii="Times New Roman" w:hAnsi="Times New Roman" w:cs="Times New Roman"/>
        </w:rPr>
        <w:t xml:space="preserve">This approach minimizes manual effort, reduces errors, and provides </w:t>
      </w:r>
      <w:r w:rsidRPr="00EA3316">
        <w:rPr>
          <w:rFonts w:ascii="Times New Roman" w:hAnsi="Times New Roman" w:cs="Times New Roman"/>
          <w:b/>
          <w:bCs/>
        </w:rPr>
        <w:t>real-time, data-driven insights</w:t>
      </w:r>
      <w:r w:rsidRPr="00EA3316">
        <w:rPr>
          <w:rFonts w:ascii="Times New Roman" w:hAnsi="Times New Roman" w:cs="Times New Roman"/>
        </w:rPr>
        <w:t xml:space="preserve"> for effective decision-making. Ultimately, </w:t>
      </w:r>
      <w:r w:rsidRPr="00EA3316">
        <w:rPr>
          <w:rFonts w:ascii="Times New Roman" w:hAnsi="Times New Roman" w:cs="Times New Roman"/>
          <w:b/>
          <w:bCs/>
        </w:rPr>
        <w:t>Precise AI</w:t>
      </w:r>
      <w:r w:rsidRPr="00EA3316">
        <w:rPr>
          <w:rFonts w:ascii="Times New Roman" w:hAnsi="Times New Roman" w:cs="Times New Roman"/>
        </w:rPr>
        <w:t xml:space="preserve"> transforms unstructured PDF financial reports into actionable intelligence, empowering organizations to make smarter financial decisions through AI-driven automation.</w:t>
      </w:r>
    </w:p>
    <w:p w14:paraId="51E2E1A7" w14:textId="77777777" w:rsidR="00126D72" w:rsidRPr="0079400C" w:rsidRDefault="00126D72" w:rsidP="00126D72">
      <w:pPr>
        <w:rPr>
          <w:rFonts w:ascii="Times New Roman" w:hAnsi="Times New Roman" w:cs="Times New Roman"/>
        </w:rPr>
      </w:pPr>
      <w:r w:rsidRPr="0079400C">
        <w:rPr>
          <w:rFonts w:ascii="Times New Roman" w:hAnsi="Times New Roman" w:cs="Times New Roman"/>
        </w:rPr>
        <w:br/>
      </w:r>
    </w:p>
    <w:p w14:paraId="07F7B1BE" w14:textId="77777777" w:rsidR="00126D72" w:rsidRPr="0079400C" w:rsidRDefault="00126D72" w:rsidP="00126D72">
      <w:pPr>
        <w:rPr>
          <w:rFonts w:ascii="Times New Roman" w:hAnsi="Times New Roman" w:cs="Times New Roman"/>
        </w:rPr>
      </w:pPr>
    </w:p>
    <w:p w14:paraId="446A72FB" w14:textId="77777777" w:rsidR="00126D72" w:rsidRPr="0079400C" w:rsidRDefault="00126D72" w:rsidP="00126D72">
      <w:pPr>
        <w:rPr>
          <w:rFonts w:ascii="Times New Roman" w:hAnsi="Times New Roman" w:cs="Times New Roman"/>
        </w:rPr>
      </w:pPr>
    </w:p>
    <w:p w14:paraId="42C9E06C" w14:textId="77777777" w:rsidR="00126D72" w:rsidRPr="0079400C" w:rsidRDefault="00126D72" w:rsidP="00126D72">
      <w:pPr>
        <w:rPr>
          <w:rFonts w:ascii="Times New Roman" w:hAnsi="Times New Roman" w:cs="Times New Roman"/>
        </w:rPr>
      </w:pPr>
    </w:p>
    <w:p w14:paraId="55B375E3" w14:textId="77777777" w:rsidR="00126D72" w:rsidRPr="0079400C" w:rsidRDefault="00126D72" w:rsidP="00126D72">
      <w:pPr>
        <w:rPr>
          <w:rFonts w:ascii="Times New Roman" w:hAnsi="Times New Roman" w:cs="Times New Roman"/>
        </w:rPr>
      </w:pPr>
    </w:p>
    <w:p w14:paraId="60BE5975" w14:textId="77777777" w:rsidR="00126D72" w:rsidRPr="0079400C" w:rsidRDefault="00126D72" w:rsidP="00126D72">
      <w:pPr>
        <w:rPr>
          <w:rFonts w:ascii="Times New Roman" w:hAnsi="Times New Roman" w:cs="Times New Roman"/>
        </w:rPr>
      </w:pPr>
    </w:p>
    <w:p w14:paraId="59FAEA55" w14:textId="77777777" w:rsidR="00126D72" w:rsidRPr="0079400C" w:rsidRDefault="00126D72" w:rsidP="00126D72">
      <w:pPr>
        <w:rPr>
          <w:rFonts w:ascii="Times New Roman" w:hAnsi="Times New Roman" w:cs="Times New Roman"/>
        </w:rPr>
      </w:pPr>
    </w:p>
    <w:p w14:paraId="3D081F29" w14:textId="77777777" w:rsidR="00126D72" w:rsidRPr="0079400C" w:rsidRDefault="00126D72" w:rsidP="00126D72">
      <w:pPr>
        <w:rPr>
          <w:rFonts w:ascii="Times New Roman" w:hAnsi="Times New Roman" w:cs="Times New Roman"/>
        </w:rPr>
      </w:pPr>
    </w:p>
    <w:p w14:paraId="4BBF1539" w14:textId="77777777" w:rsidR="00126D72" w:rsidRPr="0079400C" w:rsidRDefault="00126D72" w:rsidP="00126D72">
      <w:pPr>
        <w:rPr>
          <w:rFonts w:ascii="Times New Roman" w:hAnsi="Times New Roman" w:cs="Times New Roman"/>
        </w:rPr>
      </w:pPr>
    </w:p>
    <w:p w14:paraId="541CAAFB" w14:textId="77777777" w:rsidR="00126D72" w:rsidRPr="0079400C" w:rsidRDefault="00126D72" w:rsidP="00126D72">
      <w:pPr>
        <w:rPr>
          <w:rFonts w:ascii="Times New Roman" w:hAnsi="Times New Roman" w:cs="Times New Roman"/>
        </w:rPr>
      </w:pPr>
    </w:p>
    <w:p w14:paraId="0501E1FE" w14:textId="77777777" w:rsidR="00126D72" w:rsidRPr="0079400C" w:rsidRDefault="00126D72" w:rsidP="00126D72">
      <w:pPr>
        <w:rPr>
          <w:rFonts w:ascii="Times New Roman" w:hAnsi="Times New Roman" w:cs="Times New Roman"/>
        </w:rPr>
      </w:pPr>
    </w:p>
    <w:p w14:paraId="35F5197E" w14:textId="77777777" w:rsidR="00126D72" w:rsidRPr="0079400C" w:rsidRDefault="00126D72" w:rsidP="00126D72">
      <w:pPr>
        <w:rPr>
          <w:rFonts w:ascii="Times New Roman" w:hAnsi="Times New Roman" w:cs="Times New Roman"/>
        </w:rPr>
      </w:pPr>
    </w:p>
    <w:p w14:paraId="21A3BC1C" w14:textId="77777777" w:rsidR="00126D72" w:rsidRPr="0079400C" w:rsidRDefault="00126D72" w:rsidP="00126D72">
      <w:pPr>
        <w:rPr>
          <w:rFonts w:ascii="Times New Roman" w:hAnsi="Times New Roman" w:cs="Times New Roman"/>
        </w:rPr>
      </w:pPr>
    </w:p>
    <w:p w14:paraId="0236F841" w14:textId="77777777" w:rsidR="00126D72" w:rsidRPr="0079400C" w:rsidRDefault="00126D72" w:rsidP="00126D72">
      <w:pPr>
        <w:rPr>
          <w:rFonts w:ascii="Times New Roman" w:hAnsi="Times New Roman" w:cs="Times New Roman"/>
        </w:rPr>
      </w:pPr>
    </w:p>
    <w:p w14:paraId="238E2E64" w14:textId="77777777" w:rsidR="00126D72" w:rsidRPr="0079400C" w:rsidRDefault="00126D72" w:rsidP="00126D72">
      <w:pPr>
        <w:rPr>
          <w:rFonts w:ascii="Times New Roman" w:hAnsi="Times New Roman" w:cs="Times New Roman"/>
        </w:rPr>
      </w:pPr>
    </w:p>
    <w:p w14:paraId="476FE31E" w14:textId="77777777" w:rsidR="00126D72" w:rsidRPr="0079400C" w:rsidRDefault="00126D72" w:rsidP="00126D72">
      <w:pPr>
        <w:rPr>
          <w:rFonts w:ascii="Times New Roman" w:hAnsi="Times New Roman" w:cs="Times New Roman"/>
        </w:rPr>
      </w:pPr>
    </w:p>
    <w:p w14:paraId="107DC847" w14:textId="77777777" w:rsidR="00126D72" w:rsidRPr="0079400C" w:rsidRDefault="00126D72" w:rsidP="00126D72">
      <w:pPr>
        <w:rPr>
          <w:rFonts w:ascii="Times New Roman" w:hAnsi="Times New Roman" w:cs="Times New Roman"/>
        </w:rPr>
      </w:pPr>
    </w:p>
    <w:p w14:paraId="713EE7BA" w14:textId="77777777" w:rsidR="00126D72" w:rsidRPr="0079400C" w:rsidRDefault="00126D72" w:rsidP="00126D72">
      <w:pPr>
        <w:rPr>
          <w:rFonts w:ascii="Times New Roman" w:hAnsi="Times New Roman" w:cs="Times New Roman"/>
        </w:rPr>
      </w:pPr>
    </w:p>
    <w:p w14:paraId="3C14D63C" w14:textId="77777777" w:rsidR="00126D72" w:rsidRPr="0079400C" w:rsidRDefault="00126D72" w:rsidP="00126D72">
      <w:pPr>
        <w:rPr>
          <w:rFonts w:ascii="Times New Roman" w:hAnsi="Times New Roman" w:cs="Times New Roman"/>
        </w:rPr>
      </w:pPr>
    </w:p>
    <w:p w14:paraId="671F0DFB" w14:textId="77777777" w:rsidR="00126D72" w:rsidRPr="0079400C" w:rsidRDefault="00126D72" w:rsidP="00126D72">
      <w:pPr>
        <w:rPr>
          <w:rFonts w:ascii="Times New Roman" w:hAnsi="Times New Roman" w:cs="Times New Roman"/>
        </w:rPr>
      </w:pPr>
    </w:p>
    <w:p w14:paraId="017ACF19" w14:textId="77777777" w:rsidR="00126D72" w:rsidRPr="0079400C" w:rsidRDefault="00126D72" w:rsidP="00126D72">
      <w:pPr>
        <w:rPr>
          <w:rFonts w:ascii="Times New Roman" w:hAnsi="Times New Roman" w:cs="Times New Roman"/>
        </w:rPr>
      </w:pPr>
    </w:p>
    <w:p w14:paraId="5F67B3A5" w14:textId="77777777" w:rsidR="00126D72" w:rsidRPr="0079400C" w:rsidRDefault="00126D72" w:rsidP="00126D72">
      <w:pPr>
        <w:rPr>
          <w:rFonts w:ascii="Times New Roman" w:hAnsi="Times New Roman" w:cs="Times New Roman"/>
        </w:rPr>
      </w:pPr>
    </w:p>
    <w:p w14:paraId="28639850" w14:textId="77777777" w:rsidR="00126D72" w:rsidRPr="0079400C" w:rsidRDefault="00126D72" w:rsidP="00126D72">
      <w:pPr>
        <w:spacing w:line="310" w:lineRule="exact"/>
        <w:ind w:left="20"/>
        <w:jc w:val="center"/>
        <w:rPr>
          <w:rFonts w:ascii="Times New Roman" w:hAnsi="Times New Roman" w:cs="Times New Roman"/>
          <w:b/>
          <w:spacing w:val="-2"/>
          <w:w w:val="140"/>
          <w:sz w:val="28"/>
        </w:rPr>
      </w:pPr>
      <w:r w:rsidRPr="0079400C">
        <w:rPr>
          <w:rFonts w:ascii="Times New Roman" w:hAnsi="Times New Roman" w:cs="Times New Roman"/>
          <w:b/>
          <w:spacing w:val="-2"/>
          <w:w w:val="140"/>
          <w:sz w:val="28"/>
        </w:rPr>
        <w:lastRenderedPageBreak/>
        <w:t>ACKNOWLEDGMENT</w:t>
      </w:r>
    </w:p>
    <w:p w14:paraId="0FD6EC10" w14:textId="77777777" w:rsidR="00126D72" w:rsidRPr="0079400C" w:rsidRDefault="00126D72" w:rsidP="00126D72">
      <w:pPr>
        <w:spacing w:line="310" w:lineRule="exact"/>
        <w:ind w:left="20"/>
        <w:jc w:val="center"/>
        <w:rPr>
          <w:rFonts w:ascii="Times New Roman" w:hAnsi="Times New Roman" w:cs="Times New Roman"/>
          <w:b/>
          <w:sz w:val="28"/>
        </w:rPr>
      </w:pPr>
    </w:p>
    <w:p w14:paraId="432AE1BA" w14:textId="77777777" w:rsidR="00126D72" w:rsidRPr="0079400C" w:rsidRDefault="00126D72" w:rsidP="00126D72">
      <w:pPr>
        <w:pStyle w:val="BodyText"/>
        <w:rPr>
          <w:rFonts w:ascii="Times New Roman" w:eastAsia="SimSun" w:hAnsi="Times New Roman" w:cs="Times New Roman"/>
          <w:lang w:val="en-IN" w:eastAsia="zh-CN"/>
        </w:rPr>
      </w:pPr>
    </w:p>
    <w:p w14:paraId="5F227416" w14:textId="77777777" w:rsidR="00126D72" w:rsidRPr="0079400C" w:rsidRDefault="00126D72" w:rsidP="00126D72">
      <w:pPr>
        <w:pStyle w:val="BodyText"/>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I would like to express my sincere gratitude to my project guide, [Guide’s Name], for their valuable guidance, constant support, and encouragement throughout the completion of this project titled </w:t>
      </w:r>
      <w:r w:rsidRPr="0079400C">
        <w:rPr>
          <w:rFonts w:ascii="Times New Roman" w:eastAsia="SimSun" w:hAnsi="Times New Roman" w:cs="Times New Roman"/>
          <w:b/>
          <w:bCs/>
          <w:lang w:val="en-IN" w:eastAsia="zh-CN"/>
        </w:rPr>
        <w:t>“Precise AI – An AI-Powered Financial Data Analysis System Using RAG.”</w:t>
      </w:r>
      <w:r w:rsidRPr="0079400C">
        <w:rPr>
          <w:rFonts w:ascii="Times New Roman" w:eastAsia="SimSun" w:hAnsi="Times New Roman" w:cs="Times New Roman"/>
          <w:lang w:val="en-IN" w:eastAsia="zh-CN"/>
        </w:rPr>
        <w:t xml:space="preserve"> Their insightful suggestions and expert knowledge greatly contributed to the success of this work.</w:t>
      </w:r>
    </w:p>
    <w:p w14:paraId="47CC4FD3" w14:textId="77777777" w:rsidR="00126D72" w:rsidRPr="0079400C" w:rsidRDefault="00126D72" w:rsidP="00126D72">
      <w:pPr>
        <w:pStyle w:val="BodyText"/>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I am also thankful to the </w:t>
      </w:r>
      <w:r w:rsidRPr="0079400C">
        <w:rPr>
          <w:rFonts w:ascii="Times New Roman" w:eastAsia="SimSun" w:hAnsi="Times New Roman" w:cs="Times New Roman"/>
          <w:b/>
          <w:bCs/>
          <w:lang w:val="en-IN" w:eastAsia="zh-CN"/>
        </w:rPr>
        <w:t>Department of Computer Engineering, AISSMS Institute of Information Technology, Pune</w:t>
      </w:r>
      <w:r w:rsidRPr="0079400C">
        <w:rPr>
          <w:rFonts w:ascii="Times New Roman" w:eastAsia="SimSun" w:hAnsi="Times New Roman" w:cs="Times New Roman"/>
          <w:lang w:val="en-IN" w:eastAsia="zh-CN"/>
        </w:rPr>
        <w:t>, for providing the necessary resources and a supportive environment to carry out this project.</w:t>
      </w:r>
    </w:p>
    <w:p w14:paraId="041F37B5" w14:textId="77777777" w:rsidR="00126D72" w:rsidRPr="0079400C" w:rsidRDefault="00126D72" w:rsidP="00126D72">
      <w:pPr>
        <w:pStyle w:val="BodyText"/>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I would like to extend my appreciation to my friends and classmates for their cooperation and helpful discussions during various stages of the project. Lastly, I would like to thank my </w:t>
      </w:r>
      <w:r w:rsidRPr="0079400C">
        <w:rPr>
          <w:rFonts w:ascii="Times New Roman" w:eastAsia="SimSun" w:hAnsi="Times New Roman" w:cs="Times New Roman"/>
          <w:b/>
          <w:bCs/>
          <w:lang w:val="en-IN" w:eastAsia="zh-CN"/>
        </w:rPr>
        <w:t>parents and family</w:t>
      </w:r>
      <w:r w:rsidRPr="0079400C">
        <w:rPr>
          <w:rFonts w:ascii="Times New Roman" w:eastAsia="SimSun" w:hAnsi="Times New Roman" w:cs="Times New Roman"/>
          <w:lang w:val="en-IN" w:eastAsia="zh-CN"/>
        </w:rPr>
        <w:t xml:space="preserve"> for their continuous motivation, patience, and moral support, which encouraged me to complete this work successfully.</w:t>
      </w:r>
    </w:p>
    <w:p w14:paraId="3CA8DD5E" w14:textId="77777777" w:rsidR="00126D72" w:rsidRPr="0079400C" w:rsidRDefault="00126D72" w:rsidP="00126D72">
      <w:pPr>
        <w:rPr>
          <w:rFonts w:ascii="Times New Roman" w:hAnsi="Times New Roman" w:cs="Times New Roman"/>
        </w:rPr>
      </w:pPr>
    </w:p>
    <w:p w14:paraId="354124FC" w14:textId="77777777" w:rsidR="00126D72" w:rsidRPr="0079400C" w:rsidRDefault="00126D72" w:rsidP="00126D72">
      <w:pPr>
        <w:rPr>
          <w:rFonts w:ascii="Times New Roman" w:hAnsi="Times New Roman" w:cs="Times New Roman"/>
        </w:rPr>
      </w:pPr>
    </w:p>
    <w:p w14:paraId="1F34961D" w14:textId="77777777" w:rsidR="00126D72" w:rsidRPr="0079400C" w:rsidRDefault="00126D72" w:rsidP="00126D72">
      <w:pPr>
        <w:jc w:val="both"/>
        <w:rPr>
          <w:rFonts w:ascii="Times New Roman" w:hAnsi="Times New Roman" w:cs="Times New Roman"/>
          <w:b/>
          <w:sz w:val="24"/>
        </w:rPr>
      </w:pPr>
      <w:r w:rsidRPr="0079400C">
        <w:rPr>
          <w:rFonts w:ascii="Times New Roman" w:hAnsi="Times New Roman" w:cs="Times New Roman"/>
          <w:b/>
          <w:sz w:val="24"/>
        </w:rPr>
        <w:t xml:space="preserve">Mr. </w:t>
      </w:r>
      <w:r w:rsidRPr="0079400C">
        <w:rPr>
          <w:rFonts w:ascii="Times New Roman" w:hAnsi="Times New Roman" w:cs="Times New Roman"/>
          <w:b/>
        </w:rPr>
        <w:t>Omkar Jaykar</w:t>
      </w:r>
    </w:p>
    <w:p w14:paraId="3F6FA3B6" w14:textId="77777777" w:rsidR="00126D72" w:rsidRPr="0079400C" w:rsidRDefault="00126D72" w:rsidP="00126D72">
      <w:pPr>
        <w:jc w:val="both"/>
        <w:rPr>
          <w:rFonts w:ascii="Times New Roman" w:hAnsi="Times New Roman" w:cs="Times New Roman"/>
          <w:b/>
          <w:sz w:val="24"/>
        </w:rPr>
      </w:pPr>
    </w:p>
    <w:p w14:paraId="38E85A67" w14:textId="77777777" w:rsidR="00126D72" w:rsidRPr="0079400C" w:rsidRDefault="00126D72" w:rsidP="00126D72">
      <w:pPr>
        <w:jc w:val="both"/>
        <w:rPr>
          <w:rFonts w:ascii="Times New Roman" w:hAnsi="Times New Roman" w:cs="Times New Roman"/>
          <w:b/>
          <w:sz w:val="24"/>
        </w:rPr>
      </w:pPr>
      <w:r w:rsidRPr="0079400C">
        <w:rPr>
          <w:rFonts w:ascii="Times New Roman" w:hAnsi="Times New Roman" w:cs="Times New Roman"/>
          <w:b/>
          <w:sz w:val="24"/>
        </w:rPr>
        <w:t>Mr.</w:t>
      </w:r>
      <w:r w:rsidRPr="0079400C">
        <w:rPr>
          <w:rFonts w:ascii="Times New Roman" w:hAnsi="Times New Roman" w:cs="Times New Roman"/>
          <w:b/>
        </w:rPr>
        <w:t xml:space="preserve"> Pavankumar Kalyane</w:t>
      </w:r>
    </w:p>
    <w:p w14:paraId="44E100BA" w14:textId="77777777" w:rsidR="00126D72" w:rsidRPr="0079400C" w:rsidRDefault="00126D72" w:rsidP="00126D72">
      <w:pPr>
        <w:jc w:val="both"/>
        <w:rPr>
          <w:rFonts w:ascii="Times New Roman" w:hAnsi="Times New Roman" w:cs="Times New Roman"/>
          <w:b/>
          <w:sz w:val="24"/>
        </w:rPr>
      </w:pPr>
    </w:p>
    <w:p w14:paraId="06E5BB36" w14:textId="77777777" w:rsidR="00126D72" w:rsidRPr="0079400C" w:rsidRDefault="00126D72" w:rsidP="00126D72">
      <w:pPr>
        <w:jc w:val="both"/>
        <w:rPr>
          <w:rFonts w:ascii="Times New Roman" w:hAnsi="Times New Roman" w:cs="Times New Roman"/>
          <w:b/>
        </w:rPr>
      </w:pPr>
      <w:r w:rsidRPr="0079400C">
        <w:rPr>
          <w:rFonts w:ascii="Times New Roman" w:hAnsi="Times New Roman" w:cs="Times New Roman"/>
          <w:b/>
          <w:sz w:val="24"/>
        </w:rPr>
        <w:t xml:space="preserve">Mr. </w:t>
      </w:r>
      <w:r w:rsidRPr="0079400C">
        <w:rPr>
          <w:rFonts w:ascii="Times New Roman" w:hAnsi="Times New Roman" w:cs="Times New Roman"/>
          <w:b/>
        </w:rPr>
        <w:t>Ayush Jagtap</w:t>
      </w:r>
    </w:p>
    <w:p w14:paraId="364BBFB7" w14:textId="77777777" w:rsidR="00126D72" w:rsidRPr="0079400C" w:rsidRDefault="00126D72" w:rsidP="00126D72">
      <w:pPr>
        <w:jc w:val="both"/>
        <w:rPr>
          <w:rFonts w:ascii="Times New Roman" w:hAnsi="Times New Roman" w:cs="Times New Roman"/>
          <w:b/>
        </w:rPr>
      </w:pPr>
    </w:p>
    <w:p w14:paraId="130692B2" w14:textId="77777777" w:rsidR="00126D72" w:rsidRPr="0079400C" w:rsidRDefault="00126D72" w:rsidP="00126D72">
      <w:pPr>
        <w:jc w:val="both"/>
        <w:rPr>
          <w:rFonts w:ascii="Times New Roman" w:hAnsi="Times New Roman" w:cs="Times New Roman"/>
          <w:b/>
        </w:rPr>
      </w:pPr>
    </w:p>
    <w:p w14:paraId="7E366784" w14:textId="77777777" w:rsidR="00126D72" w:rsidRPr="0079400C" w:rsidRDefault="00126D72" w:rsidP="00126D72">
      <w:pPr>
        <w:jc w:val="both"/>
        <w:rPr>
          <w:rFonts w:ascii="Times New Roman" w:hAnsi="Times New Roman" w:cs="Times New Roman"/>
          <w:b/>
        </w:rPr>
      </w:pPr>
    </w:p>
    <w:p w14:paraId="082E1D48" w14:textId="77777777" w:rsidR="00126D72" w:rsidRPr="0079400C" w:rsidRDefault="00126D72" w:rsidP="00126D72">
      <w:pPr>
        <w:jc w:val="both"/>
        <w:rPr>
          <w:rFonts w:ascii="Times New Roman" w:hAnsi="Times New Roman" w:cs="Times New Roman"/>
          <w:b/>
        </w:rPr>
      </w:pPr>
    </w:p>
    <w:p w14:paraId="6C25FD0A" w14:textId="77777777" w:rsidR="00126D72" w:rsidRPr="0079400C" w:rsidRDefault="00126D72" w:rsidP="00126D72">
      <w:pPr>
        <w:jc w:val="both"/>
        <w:rPr>
          <w:rFonts w:ascii="Times New Roman" w:hAnsi="Times New Roman" w:cs="Times New Roman"/>
          <w:b/>
        </w:rPr>
      </w:pPr>
    </w:p>
    <w:p w14:paraId="08695715" w14:textId="77777777" w:rsidR="00126D72" w:rsidRPr="0079400C" w:rsidRDefault="00126D72" w:rsidP="00126D72">
      <w:pPr>
        <w:jc w:val="both"/>
        <w:rPr>
          <w:rFonts w:ascii="Times New Roman" w:hAnsi="Times New Roman" w:cs="Times New Roman"/>
          <w:b/>
        </w:rPr>
      </w:pPr>
    </w:p>
    <w:p w14:paraId="4C3E6A37" w14:textId="77777777" w:rsidR="00126D72" w:rsidRPr="0079400C" w:rsidRDefault="00126D72" w:rsidP="00126D72">
      <w:pPr>
        <w:jc w:val="both"/>
        <w:rPr>
          <w:rFonts w:ascii="Times New Roman" w:hAnsi="Times New Roman" w:cs="Times New Roman"/>
          <w:b/>
        </w:rPr>
      </w:pPr>
    </w:p>
    <w:p w14:paraId="117D928E" w14:textId="77777777" w:rsidR="00126D72" w:rsidRPr="0079400C" w:rsidRDefault="00126D72" w:rsidP="00126D72">
      <w:pPr>
        <w:jc w:val="both"/>
        <w:rPr>
          <w:rFonts w:ascii="Times New Roman" w:hAnsi="Times New Roman" w:cs="Times New Roman"/>
          <w:b/>
        </w:rPr>
      </w:pPr>
    </w:p>
    <w:p w14:paraId="196C0B82" w14:textId="77777777" w:rsidR="00126D72" w:rsidRPr="0079400C" w:rsidRDefault="00126D72" w:rsidP="00126D72">
      <w:pPr>
        <w:jc w:val="both"/>
        <w:rPr>
          <w:rFonts w:ascii="Times New Roman" w:hAnsi="Times New Roman" w:cs="Times New Roman"/>
          <w:b/>
        </w:rPr>
      </w:pPr>
    </w:p>
    <w:p w14:paraId="61023D5C" w14:textId="77777777" w:rsidR="00126D72" w:rsidRPr="0079400C" w:rsidRDefault="00126D72" w:rsidP="00126D72">
      <w:pPr>
        <w:jc w:val="both"/>
        <w:rPr>
          <w:rFonts w:ascii="Times New Roman" w:hAnsi="Times New Roman" w:cs="Times New Roman"/>
          <w:b/>
        </w:rPr>
      </w:pPr>
    </w:p>
    <w:p w14:paraId="2DF8E909" w14:textId="77777777" w:rsidR="00126D72" w:rsidRPr="0079400C" w:rsidRDefault="00126D72" w:rsidP="00126D72">
      <w:pPr>
        <w:rPr>
          <w:rFonts w:ascii="Times New Roman" w:hAnsi="Times New Roman" w:cs="Times New Roman"/>
          <w:b/>
        </w:rPr>
      </w:pPr>
    </w:p>
    <w:p w14:paraId="4110C65A" w14:textId="77777777" w:rsidR="00126D72" w:rsidRPr="0079400C" w:rsidRDefault="00126D72" w:rsidP="00126D72">
      <w:pPr>
        <w:rPr>
          <w:rFonts w:ascii="Times New Roman" w:hAnsi="Times New Roman" w:cs="Times New Roman"/>
          <w:b/>
        </w:rPr>
      </w:pPr>
    </w:p>
    <w:p w14:paraId="731F9F0F" w14:textId="77777777" w:rsidR="00126D72" w:rsidRPr="0079400C" w:rsidRDefault="00126D72" w:rsidP="00126D72">
      <w:pPr>
        <w:pStyle w:val="Heading1"/>
        <w:jc w:val="center"/>
        <w:rPr>
          <w:rFonts w:ascii="Times New Roman" w:hAnsi="Times New Roman" w:cs="Times New Roman"/>
          <w:spacing w:val="-2"/>
          <w:w w:val="145"/>
        </w:rPr>
      </w:pPr>
    </w:p>
    <w:p w14:paraId="1F25F132" w14:textId="77777777" w:rsidR="00126D72" w:rsidRPr="0079400C" w:rsidRDefault="00126D72" w:rsidP="00126D72">
      <w:pPr>
        <w:rPr>
          <w:rFonts w:ascii="Times New Roman" w:hAnsi="Times New Roman" w:cs="Times New Roman"/>
        </w:rPr>
      </w:pPr>
    </w:p>
    <w:p w14:paraId="0DA2D0A0" w14:textId="77777777" w:rsidR="00126D72" w:rsidRPr="0079400C" w:rsidRDefault="00126D72" w:rsidP="00126D72">
      <w:pPr>
        <w:rPr>
          <w:rFonts w:ascii="Times New Roman" w:hAnsi="Times New Roman" w:cs="Times New Roman"/>
        </w:rPr>
      </w:pPr>
    </w:p>
    <w:p w14:paraId="3A2A4C36" w14:textId="77777777" w:rsidR="00126D72" w:rsidRPr="0079400C" w:rsidRDefault="00126D72" w:rsidP="00126D72">
      <w:pPr>
        <w:rPr>
          <w:rFonts w:ascii="Times New Roman" w:hAnsi="Times New Roman" w:cs="Times New Roman"/>
        </w:rPr>
      </w:pPr>
    </w:p>
    <w:p w14:paraId="03BA9567" w14:textId="77777777" w:rsidR="00126D72" w:rsidRPr="0079400C" w:rsidRDefault="00126D72" w:rsidP="00126D72">
      <w:pPr>
        <w:rPr>
          <w:rFonts w:ascii="Times New Roman" w:hAnsi="Times New Roman" w:cs="Times New Roman"/>
        </w:rPr>
      </w:pPr>
    </w:p>
    <w:p w14:paraId="28024578" w14:textId="77777777" w:rsidR="00126D72" w:rsidRPr="0079400C" w:rsidRDefault="00126D72" w:rsidP="00126D72">
      <w:pPr>
        <w:rPr>
          <w:rFonts w:ascii="Times New Roman" w:hAnsi="Times New Roman" w:cs="Times New Roman"/>
        </w:rPr>
      </w:pPr>
    </w:p>
    <w:p w14:paraId="7A2FD725" w14:textId="77777777" w:rsidR="00126D72" w:rsidRPr="0079400C" w:rsidRDefault="00126D72" w:rsidP="00126D72">
      <w:pPr>
        <w:rPr>
          <w:rFonts w:ascii="Times New Roman" w:hAnsi="Times New Roman" w:cs="Times New Roman"/>
        </w:rPr>
      </w:pPr>
    </w:p>
    <w:p w14:paraId="185D9C62" w14:textId="77777777" w:rsidR="00126D72" w:rsidRPr="0079400C" w:rsidRDefault="00126D72" w:rsidP="00126D72">
      <w:pPr>
        <w:rPr>
          <w:rFonts w:ascii="Times New Roman" w:hAnsi="Times New Roman" w:cs="Times New Roman"/>
        </w:rPr>
      </w:pPr>
    </w:p>
    <w:p w14:paraId="5A450B7B" w14:textId="77777777" w:rsidR="00126D72" w:rsidRPr="0079400C" w:rsidRDefault="00126D72" w:rsidP="00126D72">
      <w:pPr>
        <w:rPr>
          <w:rFonts w:ascii="Times New Roman" w:hAnsi="Times New Roman" w:cs="Times New Roman"/>
        </w:rPr>
      </w:pPr>
    </w:p>
    <w:p w14:paraId="25D64A26" w14:textId="77777777" w:rsidR="00126D72" w:rsidRPr="0079400C" w:rsidRDefault="00126D72" w:rsidP="00126D72">
      <w:pPr>
        <w:rPr>
          <w:rFonts w:ascii="Times New Roman" w:hAnsi="Times New Roman" w:cs="Times New Roman"/>
        </w:rPr>
      </w:pPr>
    </w:p>
    <w:p w14:paraId="28E74CD4" w14:textId="77777777" w:rsidR="00126D72" w:rsidRPr="0079400C" w:rsidRDefault="00126D72" w:rsidP="00126D72">
      <w:pPr>
        <w:rPr>
          <w:rFonts w:ascii="Times New Roman" w:hAnsi="Times New Roman" w:cs="Times New Roman"/>
        </w:rPr>
      </w:pPr>
    </w:p>
    <w:p w14:paraId="4C7B1D42" w14:textId="77777777" w:rsidR="00126D72" w:rsidRPr="0079400C" w:rsidRDefault="00126D72" w:rsidP="00126D72">
      <w:pPr>
        <w:rPr>
          <w:rFonts w:ascii="Times New Roman" w:hAnsi="Times New Roman" w:cs="Times New Roman"/>
        </w:rPr>
      </w:pPr>
    </w:p>
    <w:p w14:paraId="2A1E4851" w14:textId="77777777" w:rsidR="00126D72" w:rsidRPr="0079400C" w:rsidRDefault="00126D72" w:rsidP="00126D72">
      <w:pPr>
        <w:rPr>
          <w:rFonts w:ascii="Times New Roman" w:hAnsi="Times New Roman" w:cs="Times New Roman"/>
        </w:rPr>
      </w:pPr>
    </w:p>
    <w:p w14:paraId="66C90F02" w14:textId="77777777" w:rsidR="00126D72" w:rsidRPr="0079400C" w:rsidRDefault="00126D72" w:rsidP="00126D72">
      <w:pPr>
        <w:rPr>
          <w:rFonts w:ascii="Times New Roman" w:hAnsi="Times New Roman" w:cs="Times New Roman"/>
        </w:rPr>
      </w:pPr>
    </w:p>
    <w:p w14:paraId="4A51B9C9" w14:textId="77777777" w:rsidR="00126D72" w:rsidRPr="0079400C" w:rsidRDefault="00126D72" w:rsidP="00126D72">
      <w:pPr>
        <w:rPr>
          <w:rFonts w:ascii="Times New Roman" w:hAnsi="Times New Roman" w:cs="Times New Roman"/>
        </w:rPr>
      </w:pPr>
    </w:p>
    <w:p w14:paraId="3C5129BD" w14:textId="77777777" w:rsidR="00126D72" w:rsidRPr="0079400C" w:rsidRDefault="00126D72" w:rsidP="00126D72">
      <w:pPr>
        <w:rPr>
          <w:rFonts w:ascii="Times New Roman" w:hAnsi="Times New Roman" w:cs="Times New Roman"/>
        </w:rPr>
      </w:pPr>
    </w:p>
    <w:p w14:paraId="10BB09B6" w14:textId="77777777" w:rsidR="00126D72" w:rsidRPr="0079400C" w:rsidRDefault="00126D72" w:rsidP="00126D72">
      <w:pPr>
        <w:rPr>
          <w:rFonts w:ascii="Times New Roman" w:hAnsi="Times New Roman" w:cs="Times New Roman"/>
        </w:rPr>
      </w:pPr>
    </w:p>
    <w:tbl>
      <w:tblPr>
        <w:tblStyle w:val="TableGrid"/>
        <w:tblpPr w:leftFromText="180" w:rightFromText="180" w:horzAnchor="margin" w:tblpY="480"/>
        <w:tblW w:w="9532" w:type="dxa"/>
        <w:tblLayout w:type="fixed"/>
        <w:tblLook w:val="04A0" w:firstRow="1" w:lastRow="0" w:firstColumn="1" w:lastColumn="0" w:noHBand="0" w:noVBand="1"/>
      </w:tblPr>
      <w:tblGrid>
        <w:gridCol w:w="933"/>
        <w:gridCol w:w="1436"/>
        <w:gridCol w:w="5773"/>
        <w:gridCol w:w="1390"/>
      </w:tblGrid>
      <w:tr w:rsidR="00126D72" w:rsidRPr="0079400C" w14:paraId="75F4070E" w14:textId="77777777" w:rsidTr="0054206B">
        <w:trPr>
          <w:trHeight w:val="582"/>
        </w:trPr>
        <w:tc>
          <w:tcPr>
            <w:tcW w:w="933" w:type="dxa"/>
          </w:tcPr>
          <w:p w14:paraId="672BE136"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lastRenderedPageBreak/>
              <w:t>Sr. No.</w:t>
            </w:r>
          </w:p>
        </w:tc>
        <w:tc>
          <w:tcPr>
            <w:tcW w:w="1436" w:type="dxa"/>
          </w:tcPr>
          <w:p w14:paraId="196BB880"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Chapter No</w:t>
            </w:r>
          </w:p>
        </w:tc>
        <w:tc>
          <w:tcPr>
            <w:tcW w:w="5773" w:type="dxa"/>
          </w:tcPr>
          <w:p w14:paraId="5491BED8"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Title Of Chapter</w:t>
            </w:r>
          </w:p>
        </w:tc>
        <w:tc>
          <w:tcPr>
            <w:tcW w:w="1390" w:type="dxa"/>
          </w:tcPr>
          <w:p w14:paraId="76535515"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Page no.</w:t>
            </w:r>
          </w:p>
        </w:tc>
      </w:tr>
      <w:tr w:rsidR="00126D72" w:rsidRPr="0079400C" w14:paraId="68D17BDB" w14:textId="77777777" w:rsidTr="0054206B">
        <w:trPr>
          <w:trHeight w:val="290"/>
        </w:trPr>
        <w:tc>
          <w:tcPr>
            <w:tcW w:w="933" w:type="dxa"/>
          </w:tcPr>
          <w:p w14:paraId="2DBF8AD0"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1</w:t>
            </w:r>
          </w:p>
        </w:tc>
        <w:tc>
          <w:tcPr>
            <w:tcW w:w="1436" w:type="dxa"/>
          </w:tcPr>
          <w:p w14:paraId="283D289A"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1</w:t>
            </w:r>
          </w:p>
        </w:tc>
        <w:tc>
          <w:tcPr>
            <w:tcW w:w="5773" w:type="dxa"/>
          </w:tcPr>
          <w:p w14:paraId="4D4B6A05"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b/>
                <w:bCs/>
                <w:sz w:val="24"/>
                <w:szCs w:val="24"/>
              </w:rPr>
              <w:t xml:space="preserve"> ABSTRACT</w:t>
            </w:r>
          </w:p>
        </w:tc>
        <w:tc>
          <w:tcPr>
            <w:tcW w:w="1390" w:type="dxa"/>
          </w:tcPr>
          <w:p w14:paraId="612F25FE" w14:textId="77777777" w:rsidR="00126D72" w:rsidRPr="0079400C" w:rsidRDefault="00126D72" w:rsidP="0054206B">
            <w:pPr>
              <w:spacing w:after="160" w:line="259" w:lineRule="auto"/>
              <w:rPr>
                <w:rFonts w:ascii="Times New Roman" w:hAnsi="Times New Roman" w:cs="Times New Roman"/>
                <w:b/>
                <w:bCs/>
                <w:sz w:val="24"/>
                <w:szCs w:val="24"/>
              </w:rPr>
            </w:pPr>
          </w:p>
        </w:tc>
      </w:tr>
      <w:tr w:rsidR="00126D72" w:rsidRPr="0079400C" w14:paraId="075FB0D7" w14:textId="77777777" w:rsidTr="0054206B">
        <w:trPr>
          <w:trHeight w:val="304"/>
        </w:trPr>
        <w:tc>
          <w:tcPr>
            <w:tcW w:w="933" w:type="dxa"/>
          </w:tcPr>
          <w:p w14:paraId="478960B1"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2</w:t>
            </w:r>
          </w:p>
        </w:tc>
        <w:tc>
          <w:tcPr>
            <w:tcW w:w="1436" w:type="dxa"/>
          </w:tcPr>
          <w:p w14:paraId="7C4F41DC"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2</w:t>
            </w:r>
          </w:p>
        </w:tc>
        <w:tc>
          <w:tcPr>
            <w:tcW w:w="5773" w:type="dxa"/>
          </w:tcPr>
          <w:p w14:paraId="079E93C7" w14:textId="77777777" w:rsidR="00126D72" w:rsidRPr="0079400C" w:rsidRDefault="00126D72" w:rsidP="0054206B">
            <w:pPr>
              <w:spacing w:after="160" w:line="259" w:lineRule="auto"/>
              <w:rPr>
                <w:rFonts w:ascii="Times New Roman" w:hAnsi="Times New Roman" w:cs="Times New Roman"/>
                <w:sz w:val="24"/>
                <w:szCs w:val="24"/>
              </w:rPr>
            </w:pPr>
            <w:hyperlink w:anchor="_bookmark1" w:history="1">
              <w:r w:rsidRPr="0079400C">
                <w:rPr>
                  <w:rFonts w:ascii="Times New Roman" w:hAnsi="Times New Roman" w:cs="Times New Roman"/>
                  <w:b/>
                  <w:spacing w:val="-2"/>
                  <w:w w:val="115"/>
                  <w:sz w:val="24"/>
                  <w:szCs w:val="24"/>
                </w:rPr>
                <w:t>ACKNOWLEDGEMENT</w:t>
              </w:r>
            </w:hyperlink>
          </w:p>
        </w:tc>
        <w:tc>
          <w:tcPr>
            <w:tcW w:w="1390" w:type="dxa"/>
          </w:tcPr>
          <w:p w14:paraId="699800B3"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2A7EB45A" w14:textId="77777777" w:rsidTr="0054206B">
        <w:trPr>
          <w:trHeight w:val="304"/>
        </w:trPr>
        <w:tc>
          <w:tcPr>
            <w:tcW w:w="933" w:type="dxa"/>
          </w:tcPr>
          <w:p w14:paraId="7D0FEB76"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3</w:t>
            </w:r>
          </w:p>
        </w:tc>
        <w:tc>
          <w:tcPr>
            <w:tcW w:w="1436" w:type="dxa"/>
          </w:tcPr>
          <w:p w14:paraId="66C91962"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3</w:t>
            </w:r>
          </w:p>
        </w:tc>
        <w:tc>
          <w:tcPr>
            <w:tcW w:w="5773" w:type="dxa"/>
          </w:tcPr>
          <w:p w14:paraId="4BDFA6D5"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 xml:space="preserve"> </w:t>
            </w:r>
            <w:hyperlink w:anchor="_bookmark3" w:history="1">
              <w:r w:rsidRPr="0079400C">
                <w:rPr>
                  <w:rFonts w:ascii="Times New Roman" w:hAnsi="Times New Roman" w:cs="Times New Roman"/>
                  <w:b/>
                  <w:w w:val="120"/>
                  <w:sz w:val="24"/>
                </w:rPr>
                <w:t>LIST</w:t>
              </w:r>
              <w:r w:rsidRPr="0079400C">
                <w:rPr>
                  <w:rFonts w:ascii="Times New Roman" w:hAnsi="Times New Roman" w:cs="Times New Roman"/>
                  <w:b/>
                  <w:spacing w:val="27"/>
                  <w:w w:val="120"/>
                  <w:sz w:val="24"/>
                </w:rPr>
                <w:t xml:space="preserve"> </w:t>
              </w:r>
              <w:r w:rsidRPr="0079400C">
                <w:rPr>
                  <w:rFonts w:ascii="Times New Roman" w:hAnsi="Times New Roman" w:cs="Times New Roman"/>
                  <w:b/>
                  <w:w w:val="120"/>
                  <w:sz w:val="24"/>
                </w:rPr>
                <w:t>OF</w:t>
              </w:r>
              <w:r w:rsidRPr="0079400C">
                <w:rPr>
                  <w:rFonts w:ascii="Times New Roman" w:hAnsi="Times New Roman" w:cs="Times New Roman"/>
                  <w:b/>
                  <w:spacing w:val="27"/>
                  <w:w w:val="120"/>
                  <w:sz w:val="24"/>
                </w:rPr>
                <w:t xml:space="preserve"> </w:t>
              </w:r>
              <w:r w:rsidRPr="0079400C">
                <w:rPr>
                  <w:rFonts w:ascii="Times New Roman" w:hAnsi="Times New Roman" w:cs="Times New Roman"/>
                  <w:b/>
                  <w:spacing w:val="-2"/>
                  <w:w w:val="120"/>
                  <w:sz w:val="24"/>
                </w:rPr>
                <w:t>FIGURES</w:t>
              </w:r>
            </w:hyperlink>
            <w:r w:rsidRPr="0079400C">
              <w:rPr>
                <w:rFonts w:ascii="Times New Roman" w:hAnsi="Times New Roman" w:cs="Times New Roman"/>
                <w:sz w:val="24"/>
                <w:szCs w:val="24"/>
              </w:rPr>
              <w:t xml:space="preserve">                       </w:t>
            </w:r>
          </w:p>
        </w:tc>
        <w:tc>
          <w:tcPr>
            <w:tcW w:w="1390" w:type="dxa"/>
          </w:tcPr>
          <w:p w14:paraId="5E10183D"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3D88B310" w14:textId="77777777" w:rsidTr="0054206B">
        <w:trPr>
          <w:trHeight w:val="290"/>
        </w:trPr>
        <w:tc>
          <w:tcPr>
            <w:tcW w:w="933" w:type="dxa"/>
          </w:tcPr>
          <w:p w14:paraId="59D9B284"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4</w:t>
            </w:r>
          </w:p>
        </w:tc>
        <w:tc>
          <w:tcPr>
            <w:tcW w:w="1436" w:type="dxa"/>
          </w:tcPr>
          <w:p w14:paraId="0FA25948"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4</w:t>
            </w:r>
          </w:p>
        </w:tc>
        <w:tc>
          <w:tcPr>
            <w:tcW w:w="5773" w:type="dxa"/>
          </w:tcPr>
          <w:p w14:paraId="6247E523"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 xml:space="preserve"> </w:t>
            </w:r>
            <w:hyperlink w:anchor="_bookmark4" w:history="1">
              <w:r w:rsidRPr="0079400C">
                <w:rPr>
                  <w:rFonts w:ascii="Times New Roman" w:hAnsi="Times New Roman" w:cs="Times New Roman"/>
                  <w:b/>
                  <w:w w:val="120"/>
                  <w:sz w:val="24"/>
                </w:rPr>
                <w:t>LIST</w:t>
              </w:r>
              <w:r w:rsidRPr="0079400C">
                <w:rPr>
                  <w:rFonts w:ascii="Times New Roman" w:hAnsi="Times New Roman" w:cs="Times New Roman"/>
                  <w:b/>
                  <w:spacing w:val="27"/>
                  <w:w w:val="120"/>
                  <w:sz w:val="24"/>
                </w:rPr>
                <w:t xml:space="preserve"> </w:t>
              </w:r>
              <w:r w:rsidRPr="0079400C">
                <w:rPr>
                  <w:rFonts w:ascii="Times New Roman" w:hAnsi="Times New Roman" w:cs="Times New Roman"/>
                  <w:b/>
                  <w:w w:val="120"/>
                  <w:sz w:val="24"/>
                </w:rPr>
                <w:t>OF</w:t>
              </w:r>
              <w:r w:rsidRPr="0079400C">
                <w:rPr>
                  <w:rFonts w:ascii="Times New Roman" w:hAnsi="Times New Roman" w:cs="Times New Roman"/>
                  <w:b/>
                  <w:spacing w:val="27"/>
                  <w:w w:val="120"/>
                  <w:sz w:val="24"/>
                </w:rPr>
                <w:t xml:space="preserve"> </w:t>
              </w:r>
              <w:r w:rsidRPr="0079400C">
                <w:rPr>
                  <w:rFonts w:ascii="Times New Roman" w:hAnsi="Times New Roman" w:cs="Times New Roman"/>
                  <w:b/>
                  <w:spacing w:val="-2"/>
                  <w:w w:val="120"/>
                  <w:sz w:val="24"/>
                </w:rPr>
                <w:t>TABLES</w:t>
              </w:r>
            </w:hyperlink>
            <w:r w:rsidRPr="0079400C">
              <w:rPr>
                <w:rFonts w:ascii="Times New Roman" w:hAnsi="Times New Roman" w:cs="Times New Roman"/>
                <w:sz w:val="24"/>
                <w:szCs w:val="24"/>
              </w:rPr>
              <w:t xml:space="preserve">                    </w:t>
            </w:r>
          </w:p>
        </w:tc>
        <w:tc>
          <w:tcPr>
            <w:tcW w:w="1390" w:type="dxa"/>
          </w:tcPr>
          <w:p w14:paraId="7B2E6294"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42F72A92" w14:textId="77777777" w:rsidTr="0054206B">
        <w:trPr>
          <w:trHeight w:val="66"/>
        </w:trPr>
        <w:tc>
          <w:tcPr>
            <w:tcW w:w="933" w:type="dxa"/>
          </w:tcPr>
          <w:p w14:paraId="404A4AD9"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w:t>
            </w:r>
          </w:p>
        </w:tc>
        <w:tc>
          <w:tcPr>
            <w:tcW w:w="1436" w:type="dxa"/>
          </w:tcPr>
          <w:p w14:paraId="7D263F18"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w:t>
            </w:r>
          </w:p>
        </w:tc>
        <w:tc>
          <w:tcPr>
            <w:tcW w:w="5773" w:type="dxa"/>
          </w:tcPr>
          <w:p w14:paraId="3F4F7ADF"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b/>
                <w:bCs/>
                <w:sz w:val="24"/>
                <w:szCs w:val="24"/>
              </w:rPr>
              <w:t>INTRODUCTION</w:t>
            </w:r>
          </w:p>
        </w:tc>
        <w:tc>
          <w:tcPr>
            <w:tcW w:w="1390" w:type="dxa"/>
          </w:tcPr>
          <w:p w14:paraId="6729A04A"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34EC76FF" w14:textId="77777777" w:rsidTr="0054206B">
        <w:trPr>
          <w:trHeight w:val="304"/>
        </w:trPr>
        <w:tc>
          <w:tcPr>
            <w:tcW w:w="933" w:type="dxa"/>
          </w:tcPr>
          <w:p w14:paraId="1F290E44"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0514F769"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5.1</w:t>
            </w:r>
          </w:p>
        </w:tc>
        <w:tc>
          <w:tcPr>
            <w:tcW w:w="5773" w:type="dxa"/>
          </w:tcPr>
          <w:p w14:paraId="10642D2C"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Motivation</w:t>
            </w:r>
          </w:p>
        </w:tc>
        <w:tc>
          <w:tcPr>
            <w:tcW w:w="1390" w:type="dxa"/>
          </w:tcPr>
          <w:p w14:paraId="6E25A309"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3D116023" w14:textId="77777777" w:rsidTr="0054206B">
        <w:trPr>
          <w:trHeight w:val="290"/>
        </w:trPr>
        <w:tc>
          <w:tcPr>
            <w:tcW w:w="933" w:type="dxa"/>
          </w:tcPr>
          <w:p w14:paraId="6E9DEFAC"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3C008DEC"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5.2</w:t>
            </w:r>
          </w:p>
        </w:tc>
        <w:tc>
          <w:tcPr>
            <w:tcW w:w="5773" w:type="dxa"/>
          </w:tcPr>
          <w:p w14:paraId="7C517B0F"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sz w:val="24"/>
                <w:szCs w:val="24"/>
              </w:rPr>
              <w:t>Problem Definition</w:t>
            </w:r>
          </w:p>
        </w:tc>
        <w:tc>
          <w:tcPr>
            <w:tcW w:w="1390" w:type="dxa"/>
          </w:tcPr>
          <w:p w14:paraId="5CEAF6F8"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203ADD84" w14:textId="77777777" w:rsidTr="0054206B">
        <w:trPr>
          <w:trHeight w:val="304"/>
        </w:trPr>
        <w:tc>
          <w:tcPr>
            <w:tcW w:w="933" w:type="dxa"/>
          </w:tcPr>
          <w:p w14:paraId="5EA1E299"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037EF727"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5.3</w:t>
            </w:r>
          </w:p>
        </w:tc>
        <w:tc>
          <w:tcPr>
            <w:tcW w:w="5773" w:type="dxa"/>
          </w:tcPr>
          <w:p w14:paraId="38DC5867" w14:textId="77777777" w:rsidR="00126D72" w:rsidRPr="0079400C" w:rsidRDefault="00126D72" w:rsidP="0054206B">
            <w:pPr>
              <w:spacing w:after="160" w:line="259" w:lineRule="auto"/>
              <w:rPr>
                <w:rFonts w:ascii="Times New Roman" w:eastAsia="Times New Roman" w:hAnsi="Times New Roman" w:cs="Times New Roman"/>
                <w:sz w:val="24"/>
                <w:szCs w:val="24"/>
                <w:lang w:bidi="hi-IN"/>
              </w:rPr>
            </w:pPr>
            <w:r w:rsidRPr="0079400C">
              <w:rPr>
                <w:rFonts w:ascii="Times New Roman" w:eastAsia="Times New Roman" w:hAnsi="Times New Roman" w:cs="Times New Roman"/>
                <w:sz w:val="24"/>
                <w:szCs w:val="24"/>
                <w:lang w:bidi="hi-IN"/>
              </w:rPr>
              <w:t>Objectives</w:t>
            </w:r>
          </w:p>
        </w:tc>
        <w:tc>
          <w:tcPr>
            <w:tcW w:w="1390" w:type="dxa"/>
          </w:tcPr>
          <w:p w14:paraId="78383AF6"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48168953" w14:textId="77777777" w:rsidTr="0054206B">
        <w:trPr>
          <w:trHeight w:val="706"/>
        </w:trPr>
        <w:tc>
          <w:tcPr>
            <w:tcW w:w="933" w:type="dxa"/>
          </w:tcPr>
          <w:p w14:paraId="0D50C508"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6EA38098"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5.4</w:t>
            </w:r>
          </w:p>
        </w:tc>
        <w:tc>
          <w:tcPr>
            <w:tcW w:w="5773" w:type="dxa"/>
          </w:tcPr>
          <w:p w14:paraId="11894C5F"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Scope</w:t>
            </w:r>
          </w:p>
        </w:tc>
        <w:tc>
          <w:tcPr>
            <w:tcW w:w="1390" w:type="dxa"/>
          </w:tcPr>
          <w:p w14:paraId="5B438372"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7E5CB257" w14:textId="77777777" w:rsidTr="0054206B">
        <w:trPr>
          <w:trHeight w:val="355"/>
        </w:trPr>
        <w:tc>
          <w:tcPr>
            <w:tcW w:w="933" w:type="dxa"/>
          </w:tcPr>
          <w:p w14:paraId="239F17FC"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2967E86E"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5.5</w:t>
            </w:r>
          </w:p>
        </w:tc>
        <w:tc>
          <w:tcPr>
            <w:tcW w:w="5773" w:type="dxa"/>
          </w:tcPr>
          <w:p w14:paraId="124C7B30"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sz w:val="24"/>
                <w:szCs w:val="24"/>
              </w:rPr>
              <w:t>Expected Outcomes</w:t>
            </w:r>
          </w:p>
        </w:tc>
        <w:tc>
          <w:tcPr>
            <w:tcW w:w="1390" w:type="dxa"/>
          </w:tcPr>
          <w:p w14:paraId="1B1E8EE5"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4AB9F027" w14:textId="77777777" w:rsidTr="0054206B">
        <w:trPr>
          <w:trHeight w:val="304"/>
        </w:trPr>
        <w:tc>
          <w:tcPr>
            <w:tcW w:w="933" w:type="dxa"/>
          </w:tcPr>
          <w:p w14:paraId="4532BAED"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6</w:t>
            </w:r>
          </w:p>
        </w:tc>
        <w:tc>
          <w:tcPr>
            <w:tcW w:w="1436" w:type="dxa"/>
          </w:tcPr>
          <w:p w14:paraId="4639F1BC"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6</w:t>
            </w:r>
          </w:p>
        </w:tc>
        <w:tc>
          <w:tcPr>
            <w:tcW w:w="5773" w:type="dxa"/>
          </w:tcPr>
          <w:p w14:paraId="37FB98C2"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b/>
                <w:bCs/>
                <w:sz w:val="24"/>
                <w:szCs w:val="24"/>
              </w:rPr>
              <w:t>LITERATURE  SURVEY</w:t>
            </w:r>
          </w:p>
        </w:tc>
        <w:tc>
          <w:tcPr>
            <w:tcW w:w="1390" w:type="dxa"/>
          </w:tcPr>
          <w:p w14:paraId="4A200DB0"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3E12B583" w14:textId="77777777" w:rsidTr="0054206B">
        <w:trPr>
          <w:trHeight w:val="290"/>
        </w:trPr>
        <w:tc>
          <w:tcPr>
            <w:tcW w:w="933" w:type="dxa"/>
          </w:tcPr>
          <w:p w14:paraId="5A3EF27D"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3BE99BF3"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6.1</w:t>
            </w:r>
          </w:p>
        </w:tc>
        <w:tc>
          <w:tcPr>
            <w:tcW w:w="5773" w:type="dxa"/>
          </w:tcPr>
          <w:p w14:paraId="0C107A65"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sz w:val="24"/>
                <w:szCs w:val="24"/>
              </w:rPr>
              <w:t>Review of Existing Systems / Related Work</w:t>
            </w:r>
          </w:p>
        </w:tc>
        <w:tc>
          <w:tcPr>
            <w:tcW w:w="1390" w:type="dxa"/>
          </w:tcPr>
          <w:p w14:paraId="6F34223F"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72AB438A" w14:textId="77777777" w:rsidTr="0054206B">
        <w:trPr>
          <w:trHeight w:val="304"/>
        </w:trPr>
        <w:tc>
          <w:tcPr>
            <w:tcW w:w="933" w:type="dxa"/>
          </w:tcPr>
          <w:p w14:paraId="6ECA2858"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5C7ABC4A"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6.2</w:t>
            </w:r>
          </w:p>
        </w:tc>
        <w:tc>
          <w:tcPr>
            <w:tcW w:w="5773" w:type="dxa"/>
          </w:tcPr>
          <w:p w14:paraId="6B965AB1"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Research Gap / Limitations in Existing Work</w:t>
            </w:r>
          </w:p>
        </w:tc>
        <w:tc>
          <w:tcPr>
            <w:tcW w:w="1390" w:type="dxa"/>
          </w:tcPr>
          <w:p w14:paraId="02222327"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589B7516" w14:textId="77777777" w:rsidTr="0054206B">
        <w:trPr>
          <w:trHeight w:val="290"/>
        </w:trPr>
        <w:tc>
          <w:tcPr>
            <w:tcW w:w="933" w:type="dxa"/>
          </w:tcPr>
          <w:p w14:paraId="2F4B0411"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w:t>
            </w:r>
          </w:p>
        </w:tc>
        <w:tc>
          <w:tcPr>
            <w:tcW w:w="1436" w:type="dxa"/>
          </w:tcPr>
          <w:p w14:paraId="6BE7BF30"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w:t>
            </w:r>
          </w:p>
        </w:tc>
        <w:tc>
          <w:tcPr>
            <w:tcW w:w="5773" w:type="dxa"/>
          </w:tcPr>
          <w:p w14:paraId="349E8B6D"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b/>
                <w:bCs/>
                <w:sz w:val="24"/>
                <w:szCs w:val="24"/>
              </w:rPr>
              <w:t>SOFTWARE REQUIREMENTS SPECIFICATION</w:t>
            </w:r>
          </w:p>
        </w:tc>
        <w:tc>
          <w:tcPr>
            <w:tcW w:w="1390" w:type="dxa"/>
          </w:tcPr>
          <w:p w14:paraId="41579928"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204BC544" w14:textId="77777777" w:rsidTr="0054206B">
        <w:trPr>
          <w:trHeight w:val="304"/>
        </w:trPr>
        <w:tc>
          <w:tcPr>
            <w:tcW w:w="933" w:type="dxa"/>
          </w:tcPr>
          <w:p w14:paraId="5EE7B9DD"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7AD22A33"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7.1</w:t>
            </w:r>
          </w:p>
        </w:tc>
        <w:tc>
          <w:tcPr>
            <w:tcW w:w="5773" w:type="dxa"/>
          </w:tcPr>
          <w:p w14:paraId="6BA9DB57"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sz w:val="24"/>
                <w:szCs w:val="24"/>
              </w:rPr>
              <w:t>Introduction</w:t>
            </w:r>
          </w:p>
        </w:tc>
        <w:tc>
          <w:tcPr>
            <w:tcW w:w="1390" w:type="dxa"/>
          </w:tcPr>
          <w:p w14:paraId="6E507956"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2660FDDE" w14:textId="77777777" w:rsidTr="0054206B">
        <w:trPr>
          <w:trHeight w:val="304"/>
        </w:trPr>
        <w:tc>
          <w:tcPr>
            <w:tcW w:w="933" w:type="dxa"/>
          </w:tcPr>
          <w:p w14:paraId="15DB8045"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20D4A43F"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7.2</w:t>
            </w:r>
          </w:p>
        </w:tc>
        <w:tc>
          <w:tcPr>
            <w:tcW w:w="5773" w:type="dxa"/>
          </w:tcPr>
          <w:p w14:paraId="18ADBBD0" w14:textId="77777777" w:rsidR="00126D72" w:rsidRPr="0079400C" w:rsidRDefault="00126D72" w:rsidP="0054206B">
            <w:pPr>
              <w:spacing w:after="160" w:line="259" w:lineRule="auto"/>
              <w:rPr>
                <w:rFonts w:ascii="Times New Roman" w:hAnsi="Times New Roman" w:cs="Times New Roman"/>
                <w:b/>
                <w:bCs/>
                <w:sz w:val="24"/>
                <w:szCs w:val="24"/>
              </w:rPr>
            </w:pPr>
            <w:r w:rsidRPr="0079400C">
              <w:rPr>
                <w:rFonts w:ascii="Times New Roman" w:hAnsi="Times New Roman" w:cs="Times New Roman"/>
                <w:sz w:val="24"/>
                <w:szCs w:val="24"/>
              </w:rPr>
              <w:t>Functional Requirements</w:t>
            </w:r>
          </w:p>
        </w:tc>
        <w:tc>
          <w:tcPr>
            <w:tcW w:w="1390" w:type="dxa"/>
          </w:tcPr>
          <w:p w14:paraId="5C0AD382"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7AAC7C63" w14:textId="77777777" w:rsidTr="0054206B">
        <w:trPr>
          <w:trHeight w:val="290"/>
        </w:trPr>
        <w:tc>
          <w:tcPr>
            <w:tcW w:w="933" w:type="dxa"/>
          </w:tcPr>
          <w:p w14:paraId="71F7E6BE"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4E5BF099"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7.3</w:t>
            </w:r>
          </w:p>
        </w:tc>
        <w:tc>
          <w:tcPr>
            <w:tcW w:w="5773" w:type="dxa"/>
          </w:tcPr>
          <w:p w14:paraId="3829F4E0" w14:textId="77777777" w:rsidR="00126D72" w:rsidRPr="0079400C" w:rsidRDefault="00126D72" w:rsidP="0054206B">
            <w:pPr>
              <w:spacing w:after="160" w:line="259" w:lineRule="auto"/>
              <w:rPr>
                <w:rFonts w:ascii="Times New Roman" w:hAnsi="Times New Roman" w:cs="Times New Roman"/>
                <w:b/>
                <w:bCs/>
                <w:sz w:val="24"/>
                <w:szCs w:val="24"/>
              </w:rPr>
            </w:pPr>
            <w:hyperlink w:anchor="_bookmark24" w:history="1">
              <w:r w:rsidRPr="0079400C">
                <w:rPr>
                  <w:rFonts w:ascii="Times New Roman" w:hAnsi="Times New Roman" w:cs="Times New Roman"/>
                </w:rPr>
                <w:t>Non</w:t>
              </w:r>
              <w:r w:rsidRPr="0079400C">
                <w:rPr>
                  <w:rFonts w:ascii="Times New Roman" w:hAnsi="Times New Roman" w:cs="Times New Roman"/>
                  <w:spacing w:val="56"/>
                </w:rPr>
                <w:t xml:space="preserve"> </w:t>
              </w:r>
              <w:r w:rsidRPr="0079400C">
                <w:rPr>
                  <w:rFonts w:ascii="Times New Roman" w:hAnsi="Times New Roman" w:cs="Times New Roman"/>
                </w:rPr>
                <w:t>Functional</w:t>
              </w:r>
              <w:r w:rsidRPr="0079400C">
                <w:rPr>
                  <w:rFonts w:ascii="Times New Roman" w:hAnsi="Times New Roman" w:cs="Times New Roman"/>
                  <w:spacing w:val="57"/>
                </w:rPr>
                <w:t xml:space="preserve"> </w:t>
              </w:r>
              <w:r w:rsidRPr="0079400C">
                <w:rPr>
                  <w:rFonts w:ascii="Times New Roman" w:hAnsi="Times New Roman" w:cs="Times New Roman"/>
                  <w:spacing w:val="-2"/>
                </w:rPr>
                <w:t>Requirements</w:t>
              </w:r>
            </w:hyperlink>
          </w:p>
        </w:tc>
        <w:tc>
          <w:tcPr>
            <w:tcW w:w="1390" w:type="dxa"/>
          </w:tcPr>
          <w:p w14:paraId="3CA4004E"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793F7648" w14:textId="77777777" w:rsidTr="0054206B">
        <w:trPr>
          <w:trHeight w:val="304"/>
        </w:trPr>
        <w:tc>
          <w:tcPr>
            <w:tcW w:w="933" w:type="dxa"/>
          </w:tcPr>
          <w:p w14:paraId="462CC9D1" w14:textId="77777777" w:rsidR="00126D72" w:rsidRPr="0079400C" w:rsidRDefault="00126D72" w:rsidP="0054206B">
            <w:pPr>
              <w:spacing w:after="160" w:line="259" w:lineRule="auto"/>
              <w:rPr>
                <w:rFonts w:ascii="Times New Roman" w:hAnsi="Times New Roman" w:cs="Times New Roman"/>
                <w:sz w:val="24"/>
                <w:szCs w:val="24"/>
              </w:rPr>
            </w:pPr>
          </w:p>
        </w:tc>
        <w:tc>
          <w:tcPr>
            <w:tcW w:w="1436" w:type="dxa"/>
          </w:tcPr>
          <w:p w14:paraId="3F472779" w14:textId="77777777" w:rsidR="00126D72" w:rsidRPr="0079400C" w:rsidRDefault="00126D72" w:rsidP="0054206B">
            <w:pPr>
              <w:spacing w:after="160" w:line="259" w:lineRule="auto"/>
              <w:rPr>
                <w:rFonts w:ascii="Times New Roman" w:hAnsi="Times New Roman" w:cs="Times New Roman"/>
                <w:sz w:val="24"/>
                <w:szCs w:val="24"/>
              </w:rPr>
            </w:pPr>
            <w:r w:rsidRPr="0079400C">
              <w:rPr>
                <w:rFonts w:ascii="Times New Roman" w:hAnsi="Times New Roman" w:cs="Times New Roman"/>
                <w:sz w:val="24"/>
                <w:szCs w:val="24"/>
              </w:rPr>
              <w:t>7.4</w:t>
            </w:r>
          </w:p>
        </w:tc>
        <w:tc>
          <w:tcPr>
            <w:tcW w:w="5773" w:type="dxa"/>
          </w:tcPr>
          <w:p w14:paraId="27C230EA" w14:textId="77777777" w:rsidR="00126D72" w:rsidRPr="0079400C" w:rsidRDefault="00126D72" w:rsidP="0054206B">
            <w:pPr>
              <w:spacing w:after="160" w:line="259" w:lineRule="auto"/>
              <w:rPr>
                <w:rFonts w:ascii="Times New Roman" w:hAnsi="Times New Roman" w:cs="Times New Roman"/>
                <w:b/>
                <w:bCs/>
                <w:sz w:val="24"/>
                <w:szCs w:val="24"/>
              </w:rPr>
            </w:pPr>
            <w:hyperlink w:anchor="_bookmark29" w:history="1">
              <w:r w:rsidRPr="0079400C">
                <w:rPr>
                  <w:rFonts w:ascii="Times New Roman" w:hAnsi="Times New Roman" w:cs="Times New Roman"/>
                </w:rPr>
                <w:t>System</w:t>
              </w:r>
              <w:r w:rsidRPr="0079400C">
                <w:rPr>
                  <w:rFonts w:ascii="Times New Roman" w:hAnsi="Times New Roman" w:cs="Times New Roman"/>
                  <w:spacing w:val="51"/>
                </w:rPr>
                <w:t xml:space="preserve"> </w:t>
              </w:r>
              <w:r w:rsidRPr="0079400C">
                <w:rPr>
                  <w:rFonts w:ascii="Times New Roman" w:hAnsi="Times New Roman" w:cs="Times New Roman"/>
                  <w:spacing w:val="-2"/>
                </w:rPr>
                <w:t>Requirements</w:t>
              </w:r>
            </w:hyperlink>
          </w:p>
        </w:tc>
        <w:tc>
          <w:tcPr>
            <w:tcW w:w="1390" w:type="dxa"/>
          </w:tcPr>
          <w:p w14:paraId="5FDB4052" w14:textId="77777777" w:rsidR="00126D72" w:rsidRPr="0079400C" w:rsidRDefault="00126D72" w:rsidP="0054206B">
            <w:pPr>
              <w:spacing w:after="160" w:line="259" w:lineRule="auto"/>
              <w:rPr>
                <w:rFonts w:ascii="Times New Roman" w:hAnsi="Times New Roman" w:cs="Times New Roman"/>
                <w:sz w:val="24"/>
                <w:szCs w:val="24"/>
              </w:rPr>
            </w:pPr>
          </w:p>
        </w:tc>
      </w:tr>
      <w:tr w:rsidR="00126D72" w:rsidRPr="0079400C" w14:paraId="3166D0F7" w14:textId="77777777" w:rsidTr="0054206B">
        <w:trPr>
          <w:trHeight w:val="304"/>
        </w:trPr>
        <w:tc>
          <w:tcPr>
            <w:tcW w:w="933" w:type="dxa"/>
          </w:tcPr>
          <w:p w14:paraId="12A9A8F6" w14:textId="77777777" w:rsidR="00126D72" w:rsidRPr="0079400C" w:rsidRDefault="00126D72" w:rsidP="0054206B">
            <w:pPr>
              <w:rPr>
                <w:rFonts w:ascii="Times New Roman" w:hAnsi="Times New Roman" w:cs="Times New Roman"/>
                <w:sz w:val="24"/>
                <w:szCs w:val="24"/>
              </w:rPr>
            </w:pPr>
          </w:p>
        </w:tc>
        <w:tc>
          <w:tcPr>
            <w:tcW w:w="1436" w:type="dxa"/>
          </w:tcPr>
          <w:p w14:paraId="11C3A223"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7.5</w:t>
            </w:r>
          </w:p>
        </w:tc>
        <w:tc>
          <w:tcPr>
            <w:tcW w:w="5773" w:type="dxa"/>
          </w:tcPr>
          <w:p w14:paraId="192FD81B" w14:textId="77777777" w:rsidR="00126D72" w:rsidRPr="0079400C" w:rsidRDefault="00126D72" w:rsidP="0054206B">
            <w:pPr>
              <w:rPr>
                <w:rFonts w:ascii="Times New Roman" w:hAnsi="Times New Roman" w:cs="Times New Roman"/>
                <w:sz w:val="24"/>
                <w:szCs w:val="24"/>
              </w:rPr>
            </w:pPr>
            <w:hyperlink w:anchor="_bookmark33" w:history="1">
              <w:r w:rsidRPr="0079400C">
                <w:rPr>
                  <w:rFonts w:ascii="Times New Roman" w:hAnsi="Times New Roman" w:cs="Times New Roman"/>
                </w:rPr>
                <w:t>System</w:t>
              </w:r>
              <w:r w:rsidRPr="0079400C">
                <w:rPr>
                  <w:rFonts w:ascii="Times New Roman" w:hAnsi="Times New Roman" w:cs="Times New Roman"/>
                  <w:spacing w:val="50"/>
                </w:rPr>
                <w:t xml:space="preserve"> </w:t>
              </w:r>
              <w:r w:rsidRPr="0079400C">
                <w:rPr>
                  <w:rFonts w:ascii="Times New Roman" w:hAnsi="Times New Roman" w:cs="Times New Roman"/>
                </w:rPr>
                <w:t>Implementation</w:t>
              </w:r>
              <w:r w:rsidRPr="0079400C">
                <w:rPr>
                  <w:rFonts w:ascii="Times New Roman" w:hAnsi="Times New Roman" w:cs="Times New Roman"/>
                  <w:spacing w:val="50"/>
                </w:rPr>
                <w:t xml:space="preserve"> </w:t>
              </w:r>
              <w:r w:rsidRPr="0079400C">
                <w:rPr>
                  <w:rFonts w:ascii="Times New Roman" w:hAnsi="Times New Roman" w:cs="Times New Roman"/>
                  <w:spacing w:val="-4"/>
                </w:rPr>
                <w:t>Plan</w:t>
              </w:r>
            </w:hyperlink>
            <w:r w:rsidRPr="0079400C">
              <w:rPr>
                <w:rFonts w:ascii="Times New Roman" w:hAnsi="Times New Roman" w:cs="Times New Roman"/>
              </w:rPr>
              <w:tab/>
            </w:r>
          </w:p>
        </w:tc>
        <w:tc>
          <w:tcPr>
            <w:tcW w:w="1390" w:type="dxa"/>
          </w:tcPr>
          <w:p w14:paraId="5B8250E9" w14:textId="77777777" w:rsidR="00126D72" w:rsidRPr="0079400C" w:rsidRDefault="00126D72" w:rsidP="0054206B">
            <w:pPr>
              <w:rPr>
                <w:rFonts w:ascii="Times New Roman" w:hAnsi="Times New Roman" w:cs="Times New Roman"/>
                <w:sz w:val="24"/>
                <w:szCs w:val="24"/>
              </w:rPr>
            </w:pPr>
          </w:p>
        </w:tc>
      </w:tr>
      <w:tr w:rsidR="00126D72" w:rsidRPr="0079400C" w14:paraId="3B1B7333" w14:textId="77777777" w:rsidTr="0054206B">
        <w:trPr>
          <w:trHeight w:val="304"/>
        </w:trPr>
        <w:tc>
          <w:tcPr>
            <w:tcW w:w="933" w:type="dxa"/>
          </w:tcPr>
          <w:p w14:paraId="506B50CC"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w:t>
            </w:r>
          </w:p>
        </w:tc>
        <w:tc>
          <w:tcPr>
            <w:tcW w:w="1436" w:type="dxa"/>
          </w:tcPr>
          <w:p w14:paraId="40077D5F"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w:t>
            </w:r>
          </w:p>
        </w:tc>
        <w:tc>
          <w:tcPr>
            <w:tcW w:w="5773" w:type="dxa"/>
          </w:tcPr>
          <w:p w14:paraId="7A61887D" w14:textId="77777777" w:rsidR="00126D72" w:rsidRPr="0079400C" w:rsidRDefault="00126D72" w:rsidP="0054206B">
            <w:pPr>
              <w:rPr>
                <w:rFonts w:ascii="Times New Roman" w:hAnsi="Times New Roman" w:cs="Times New Roman"/>
                <w:b/>
                <w:bCs/>
                <w:sz w:val="24"/>
                <w:szCs w:val="24"/>
              </w:rPr>
            </w:pPr>
            <w:r w:rsidRPr="0079400C">
              <w:rPr>
                <w:rFonts w:ascii="Times New Roman" w:hAnsi="Times New Roman" w:cs="Times New Roman"/>
                <w:b/>
                <w:bCs/>
                <w:w w:val="130"/>
                <w:sz w:val="24"/>
                <w:szCs w:val="24"/>
              </w:rPr>
              <w:t>SYSTEM</w:t>
            </w:r>
            <w:r w:rsidRPr="0079400C">
              <w:rPr>
                <w:rFonts w:ascii="Times New Roman" w:hAnsi="Times New Roman" w:cs="Times New Roman"/>
                <w:b/>
                <w:bCs/>
                <w:spacing w:val="80"/>
                <w:w w:val="130"/>
                <w:sz w:val="24"/>
                <w:szCs w:val="24"/>
              </w:rPr>
              <w:t xml:space="preserve"> </w:t>
            </w:r>
            <w:r w:rsidRPr="0079400C">
              <w:rPr>
                <w:rFonts w:ascii="Times New Roman" w:hAnsi="Times New Roman" w:cs="Times New Roman"/>
                <w:b/>
                <w:bCs/>
                <w:w w:val="130"/>
                <w:sz w:val="24"/>
                <w:szCs w:val="24"/>
              </w:rPr>
              <w:t>DESIGN</w:t>
            </w:r>
            <w:r w:rsidRPr="0079400C">
              <w:rPr>
                <w:rFonts w:ascii="Times New Roman" w:hAnsi="Times New Roman" w:cs="Times New Roman"/>
                <w:b/>
                <w:bCs/>
                <w:sz w:val="24"/>
                <w:szCs w:val="24"/>
              </w:rPr>
              <w:t xml:space="preserve"> </w:t>
            </w:r>
          </w:p>
        </w:tc>
        <w:tc>
          <w:tcPr>
            <w:tcW w:w="1390" w:type="dxa"/>
          </w:tcPr>
          <w:p w14:paraId="0ABE2198" w14:textId="77777777" w:rsidR="00126D72" w:rsidRPr="0079400C" w:rsidRDefault="00126D72" w:rsidP="0054206B">
            <w:pPr>
              <w:rPr>
                <w:rFonts w:ascii="Times New Roman" w:hAnsi="Times New Roman" w:cs="Times New Roman"/>
                <w:sz w:val="24"/>
                <w:szCs w:val="24"/>
              </w:rPr>
            </w:pPr>
          </w:p>
        </w:tc>
      </w:tr>
      <w:tr w:rsidR="00126D72" w:rsidRPr="0079400C" w14:paraId="56B4CE68" w14:textId="77777777" w:rsidTr="0054206B">
        <w:trPr>
          <w:trHeight w:val="304"/>
        </w:trPr>
        <w:tc>
          <w:tcPr>
            <w:tcW w:w="933" w:type="dxa"/>
          </w:tcPr>
          <w:p w14:paraId="271F4119" w14:textId="77777777" w:rsidR="00126D72" w:rsidRPr="0079400C" w:rsidRDefault="00126D72" w:rsidP="0054206B">
            <w:pPr>
              <w:rPr>
                <w:rFonts w:ascii="Times New Roman" w:hAnsi="Times New Roman" w:cs="Times New Roman"/>
                <w:sz w:val="24"/>
                <w:szCs w:val="24"/>
              </w:rPr>
            </w:pPr>
          </w:p>
        </w:tc>
        <w:tc>
          <w:tcPr>
            <w:tcW w:w="1436" w:type="dxa"/>
          </w:tcPr>
          <w:p w14:paraId="75112030"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8.1</w:t>
            </w:r>
          </w:p>
        </w:tc>
        <w:tc>
          <w:tcPr>
            <w:tcW w:w="5773" w:type="dxa"/>
          </w:tcPr>
          <w:p w14:paraId="2D0CD5EA" w14:textId="77777777" w:rsidR="00126D72" w:rsidRPr="0079400C" w:rsidRDefault="00126D72" w:rsidP="0054206B">
            <w:pPr>
              <w:rPr>
                <w:rFonts w:ascii="Times New Roman" w:hAnsi="Times New Roman" w:cs="Times New Roman"/>
                <w:sz w:val="24"/>
                <w:szCs w:val="24"/>
              </w:rPr>
            </w:pPr>
            <w:hyperlink w:anchor="_bookmark36" w:history="1">
              <w:r w:rsidRPr="0079400C">
                <w:rPr>
                  <w:rFonts w:ascii="Times New Roman" w:hAnsi="Times New Roman" w:cs="Times New Roman"/>
                </w:rPr>
                <w:t>System</w:t>
              </w:r>
              <w:r w:rsidRPr="0079400C">
                <w:rPr>
                  <w:rFonts w:ascii="Times New Roman" w:hAnsi="Times New Roman" w:cs="Times New Roman"/>
                  <w:spacing w:val="51"/>
                </w:rPr>
                <w:t xml:space="preserve"> </w:t>
              </w:r>
              <w:r w:rsidRPr="0079400C">
                <w:rPr>
                  <w:rFonts w:ascii="Times New Roman" w:hAnsi="Times New Roman" w:cs="Times New Roman"/>
                  <w:spacing w:val="-2"/>
                </w:rPr>
                <w:t>Architecture</w:t>
              </w:r>
            </w:hyperlink>
          </w:p>
        </w:tc>
        <w:tc>
          <w:tcPr>
            <w:tcW w:w="1390" w:type="dxa"/>
          </w:tcPr>
          <w:p w14:paraId="60772AE0" w14:textId="77777777" w:rsidR="00126D72" w:rsidRPr="0079400C" w:rsidRDefault="00126D72" w:rsidP="0054206B">
            <w:pPr>
              <w:rPr>
                <w:rFonts w:ascii="Times New Roman" w:hAnsi="Times New Roman" w:cs="Times New Roman"/>
                <w:sz w:val="24"/>
                <w:szCs w:val="24"/>
              </w:rPr>
            </w:pPr>
          </w:p>
        </w:tc>
      </w:tr>
      <w:tr w:rsidR="00126D72" w:rsidRPr="0079400C" w14:paraId="4D2F5C59" w14:textId="77777777" w:rsidTr="0054206B">
        <w:trPr>
          <w:trHeight w:val="304"/>
        </w:trPr>
        <w:tc>
          <w:tcPr>
            <w:tcW w:w="933" w:type="dxa"/>
          </w:tcPr>
          <w:p w14:paraId="715F4F5C" w14:textId="77777777" w:rsidR="00126D72" w:rsidRPr="0079400C" w:rsidRDefault="00126D72" w:rsidP="0054206B">
            <w:pPr>
              <w:rPr>
                <w:rFonts w:ascii="Times New Roman" w:hAnsi="Times New Roman" w:cs="Times New Roman"/>
                <w:sz w:val="24"/>
                <w:szCs w:val="24"/>
              </w:rPr>
            </w:pPr>
          </w:p>
        </w:tc>
        <w:tc>
          <w:tcPr>
            <w:tcW w:w="1436" w:type="dxa"/>
          </w:tcPr>
          <w:p w14:paraId="7074659E"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8.2</w:t>
            </w:r>
          </w:p>
        </w:tc>
        <w:tc>
          <w:tcPr>
            <w:tcW w:w="5773" w:type="dxa"/>
          </w:tcPr>
          <w:p w14:paraId="3C6B5F80" w14:textId="77777777" w:rsidR="00126D72" w:rsidRPr="0079400C" w:rsidRDefault="00126D72" w:rsidP="0054206B">
            <w:pPr>
              <w:rPr>
                <w:rFonts w:ascii="Times New Roman" w:hAnsi="Times New Roman" w:cs="Times New Roman"/>
                <w:sz w:val="24"/>
                <w:szCs w:val="24"/>
              </w:rPr>
            </w:pPr>
            <w:hyperlink w:anchor="_bookmark38" w:history="1">
              <w:r w:rsidRPr="0079400C">
                <w:rPr>
                  <w:rFonts w:ascii="Times New Roman" w:hAnsi="Times New Roman" w:cs="Times New Roman"/>
                  <w:w w:val="110"/>
                </w:rPr>
                <w:t>Data</w:t>
              </w:r>
              <w:r w:rsidRPr="0079400C">
                <w:rPr>
                  <w:rFonts w:ascii="Times New Roman" w:hAnsi="Times New Roman" w:cs="Times New Roman"/>
                  <w:spacing w:val="38"/>
                  <w:w w:val="110"/>
                </w:rPr>
                <w:t xml:space="preserve"> </w:t>
              </w:r>
              <w:r w:rsidRPr="0079400C">
                <w:rPr>
                  <w:rFonts w:ascii="Times New Roman" w:hAnsi="Times New Roman" w:cs="Times New Roman"/>
                  <w:w w:val="110"/>
                </w:rPr>
                <w:t>Flow</w:t>
              </w:r>
              <w:r w:rsidRPr="0079400C">
                <w:rPr>
                  <w:rFonts w:ascii="Times New Roman" w:hAnsi="Times New Roman" w:cs="Times New Roman"/>
                  <w:spacing w:val="38"/>
                  <w:w w:val="110"/>
                </w:rPr>
                <w:t xml:space="preserve"> </w:t>
              </w:r>
              <w:r w:rsidRPr="0079400C">
                <w:rPr>
                  <w:rFonts w:ascii="Times New Roman" w:hAnsi="Times New Roman" w:cs="Times New Roman"/>
                  <w:w w:val="110"/>
                </w:rPr>
                <w:t>(DFD)</w:t>
              </w:r>
              <w:r w:rsidRPr="0079400C">
                <w:rPr>
                  <w:rFonts w:ascii="Times New Roman" w:hAnsi="Times New Roman" w:cs="Times New Roman"/>
                  <w:spacing w:val="39"/>
                  <w:w w:val="110"/>
                </w:rPr>
                <w:t xml:space="preserve"> </w:t>
              </w:r>
              <w:r w:rsidRPr="0079400C">
                <w:rPr>
                  <w:rFonts w:ascii="Times New Roman" w:hAnsi="Times New Roman" w:cs="Times New Roman"/>
                  <w:spacing w:val="-2"/>
                  <w:w w:val="110"/>
                </w:rPr>
                <w:t>Diagrams</w:t>
              </w:r>
            </w:hyperlink>
          </w:p>
        </w:tc>
        <w:tc>
          <w:tcPr>
            <w:tcW w:w="1390" w:type="dxa"/>
          </w:tcPr>
          <w:p w14:paraId="7E3B8A23" w14:textId="77777777" w:rsidR="00126D72" w:rsidRPr="0079400C" w:rsidRDefault="00126D72" w:rsidP="0054206B">
            <w:pPr>
              <w:rPr>
                <w:rFonts w:ascii="Times New Roman" w:hAnsi="Times New Roman" w:cs="Times New Roman"/>
                <w:sz w:val="24"/>
                <w:szCs w:val="24"/>
              </w:rPr>
            </w:pPr>
          </w:p>
        </w:tc>
      </w:tr>
      <w:tr w:rsidR="00126D72" w:rsidRPr="0079400C" w14:paraId="75030001" w14:textId="77777777" w:rsidTr="0054206B">
        <w:trPr>
          <w:trHeight w:val="304"/>
        </w:trPr>
        <w:tc>
          <w:tcPr>
            <w:tcW w:w="933" w:type="dxa"/>
          </w:tcPr>
          <w:p w14:paraId="2CF69115" w14:textId="77777777" w:rsidR="00126D72" w:rsidRPr="0079400C" w:rsidRDefault="00126D72" w:rsidP="0054206B">
            <w:pPr>
              <w:rPr>
                <w:rFonts w:ascii="Times New Roman" w:hAnsi="Times New Roman" w:cs="Times New Roman"/>
                <w:sz w:val="24"/>
                <w:szCs w:val="24"/>
              </w:rPr>
            </w:pPr>
          </w:p>
        </w:tc>
        <w:tc>
          <w:tcPr>
            <w:tcW w:w="1436" w:type="dxa"/>
          </w:tcPr>
          <w:p w14:paraId="0A28A8CD"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8.3</w:t>
            </w:r>
          </w:p>
        </w:tc>
        <w:tc>
          <w:tcPr>
            <w:tcW w:w="5773" w:type="dxa"/>
          </w:tcPr>
          <w:p w14:paraId="54E06F9A" w14:textId="77777777" w:rsidR="00126D72" w:rsidRPr="0079400C" w:rsidRDefault="00126D72" w:rsidP="0054206B">
            <w:pPr>
              <w:rPr>
                <w:rFonts w:ascii="Times New Roman" w:hAnsi="Times New Roman" w:cs="Times New Roman"/>
                <w:b/>
                <w:bCs/>
                <w:sz w:val="24"/>
                <w:szCs w:val="24"/>
              </w:rPr>
            </w:pPr>
            <w:hyperlink w:anchor="_bookmark43" w:history="1">
              <w:r w:rsidRPr="0079400C">
                <w:rPr>
                  <w:rFonts w:ascii="Times New Roman" w:hAnsi="Times New Roman" w:cs="Times New Roman"/>
                </w:rPr>
                <w:t>UML</w:t>
              </w:r>
              <w:r w:rsidRPr="0079400C">
                <w:rPr>
                  <w:rFonts w:ascii="Times New Roman" w:hAnsi="Times New Roman" w:cs="Times New Roman"/>
                  <w:spacing w:val="69"/>
                  <w:w w:val="150"/>
                </w:rPr>
                <w:t xml:space="preserve"> </w:t>
              </w:r>
              <w:r w:rsidRPr="0079400C">
                <w:rPr>
                  <w:rFonts w:ascii="Times New Roman" w:hAnsi="Times New Roman" w:cs="Times New Roman"/>
                  <w:spacing w:val="-2"/>
                </w:rPr>
                <w:t>Diagrams</w:t>
              </w:r>
            </w:hyperlink>
          </w:p>
        </w:tc>
        <w:tc>
          <w:tcPr>
            <w:tcW w:w="1390" w:type="dxa"/>
          </w:tcPr>
          <w:p w14:paraId="41264A73" w14:textId="77777777" w:rsidR="00126D72" w:rsidRPr="0079400C" w:rsidRDefault="00126D72" w:rsidP="0054206B">
            <w:pPr>
              <w:rPr>
                <w:rFonts w:ascii="Times New Roman" w:hAnsi="Times New Roman" w:cs="Times New Roman"/>
                <w:sz w:val="24"/>
                <w:szCs w:val="24"/>
              </w:rPr>
            </w:pPr>
          </w:p>
        </w:tc>
      </w:tr>
      <w:tr w:rsidR="00126D72" w:rsidRPr="0079400C" w14:paraId="7DB2DFF1" w14:textId="77777777" w:rsidTr="0054206B">
        <w:trPr>
          <w:trHeight w:val="304"/>
        </w:trPr>
        <w:tc>
          <w:tcPr>
            <w:tcW w:w="933" w:type="dxa"/>
          </w:tcPr>
          <w:p w14:paraId="0F242B97" w14:textId="77777777" w:rsidR="00126D72" w:rsidRPr="0079400C" w:rsidRDefault="00126D72" w:rsidP="0054206B">
            <w:pPr>
              <w:rPr>
                <w:rFonts w:ascii="Times New Roman" w:hAnsi="Times New Roman" w:cs="Times New Roman"/>
                <w:sz w:val="24"/>
                <w:szCs w:val="24"/>
              </w:rPr>
            </w:pPr>
          </w:p>
        </w:tc>
        <w:tc>
          <w:tcPr>
            <w:tcW w:w="1436" w:type="dxa"/>
          </w:tcPr>
          <w:p w14:paraId="79A8F1D4"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8.4</w:t>
            </w:r>
          </w:p>
        </w:tc>
        <w:tc>
          <w:tcPr>
            <w:tcW w:w="5773" w:type="dxa"/>
          </w:tcPr>
          <w:p w14:paraId="61525823" w14:textId="77777777" w:rsidR="00126D72" w:rsidRPr="0079400C" w:rsidRDefault="00126D72" w:rsidP="0054206B">
            <w:pPr>
              <w:rPr>
                <w:rFonts w:ascii="Times New Roman" w:hAnsi="Times New Roman" w:cs="Times New Roman"/>
                <w:sz w:val="24"/>
                <w:szCs w:val="24"/>
              </w:rPr>
            </w:pPr>
            <w:r w:rsidRPr="0079400C">
              <w:rPr>
                <w:rFonts w:ascii="Times New Roman" w:hAnsi="Times New Roman" w:cs="Times New Roman"/>
                <w:sz w:val="24"/>
                <w:szCs w:val="24"/>
              </w:rPr>
              <w:t xml:space="preserve">Analysis Models </w:t>
            </w:r>
          </w:p>
        </w:tc>
        <w:tc>
          <w:tcPr>
            <w:tcW w:w="1390" w:type="dxa"/>
          </w:tcPr>
          <w:p w14:paraId="2F0C15F3" w14:textId="77777777" w:rsidR="00126D72" w:rsidRPr="0079400C" w:rsidRDefault="00126D72" w:rsidP="0054206B">
            <w:pPr>
              <w:rPr>
                <w:rFonts w:ascii="Times New Roman" w:hAnsi="Times New Roman" w:cs="Times New Roman"/>
                <w:sz w:val="24"/>
                <w:szCs w:val="24"/>
              </w:rPr>
            </w:pPr>
          </w:p>
        </w:tc>
      </w:tr>
      <w:tr w:rsidR="00126D72" w:rsidRPr="0079400C" w14:paraId="745C616F" w14:textId="77777777" w:rsidTr="0054206B">
        <w:trPr>
          <w:trHeight w:val="304"/>
        </w:trPr>
        <w:tc>
          <w:tcPr>
            <w:tcW w:w="933" w:type="dxa"/>
          </w:tcPr>
          <w:p w14:paraId="52462A7E"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9</w:t>
            </w:r>
          </w:p>
        </w:tc>
        <w:tc>
          <w:tcPr>
            <w:tcW w:w="1436" w:type="dxa"/>
          </w:tcPr>
          <w:p w14:paraId="68D90D0C"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9</w:t>
            </w:r>
          </w:p>
        </w:tc>
        <w:tc>
          <w:tcPr>
            <w:tcW w:w="5773" w:type="dxa"/>
          </w:tcPr>
          <w:p w14:paraId="69D66710" w14:textId="77777777" w:rsidR="00126D72" w:rsidRPr="0079400C" w:rsidRDefault="00126D72" w:rsidP="0054206B">
            <w:pPr>
              <w:rPr>
                <w:rFonts w:ascii="Times New Roman" w:hAnsi="Times New Roman" w:cs="Times New Roman"/>
                <w:b/>
                <w:bCs/>
              </w:rPr>
            </w:pPr>
            <w:hyperlink w:anchor="_bookmark52" w:history="1">
              <w:r w:rsidRPr="0079400C">
                <w:rPr>
                  <w:rFonts w:ascii="Times New Roman" w:hAnsi="Times New Roman" w:cs="Times New Roman"/>
                  <w:b/>
                  <w:bCs/>
                  <w:w w:val="135"/>
                </w:rPr>
                <w:t>OTHER</w:t>
              </w:r>
              <w:r w:rsidRPr="0079400C">
                <w:rPr>
                  <w:rFonts w:ascii="Times New Roman" w:hAnsi="Times New Roman" w:cs="Times New Roman"/>
                  <w:b/>
                  <w:bCs/>
                  <w:spacing w:val="63"/>
                  <w:w w:val="135"/>
                </w:rPr>
                <w:t xml:space="preserve"> </w:t>
              </w:r>
              <w:r w:rsidRPr="0079400C">
                <w:rPr>
                  <w:rFonts w:ascii="Times New Roman" w:hAnsi="Times New Roman" w:cs="Times New Roman"/>
                  <w:b/>
                  <w:bCs/>
                  <w:spacing w:val="-2"/>
                  <w:w w:val="135"/>
                  <w:sz w:val="24"/>
                  <w:szCs w:val="24"/>
                </w:rPr>
                <w:t>SPECIFICATION</w:t>
              </w:r>
            </w:hyperlink>
          </w:p>
        </w:tc>
        <w:tc>
          <w:tcPr>
            <w:tcW w:w="1390" w:type="dxa"/>
          </w:tcPr>
          <w:p w14:paraId="613CCB9E" w14:textId="77777777" w:rsidR="00126D72" w:rsidRPr="0079400C" w:rsidRDefault="00126D72" w:rsidP="0054206B">
            <w:pPr>
              <w:rPr>
                <w:rFonts w:ascii="Times New Roman" w:hAnsi="Times New Roman" w:cs="Times New Roman"/>
              </w:rPr>
            </w:pPr>
          </w:p>
        </w:tc>
      </w:tr>
      <w:tr w:rsidR="00126D72" w:rsidRPr="0079400C" w14:paraId="4120F6B8" w14:textId="77777777" w:rsidTr="0054206B">
        <w:trPr>
          <w:trHeight w:val="304"/>
        </w:trPr>
        <w:tc>
          <w:tcPr>
            <w:tcW w:w="933" w:type="dxa"/>
          </w:tcPr>
          <w:p w14:paraId="1712D4E4" w14:textId="77777777" w:rsidR="00126D72" w:rsidRPr="0079400C" w:rsidRDefault="00126D72" w:rsidP="0054206B">
            <w:pPr>
              <w:rPr>
                <w:rFonts w:ascii="Times New Roman" w:hAnsi="Times New Roman" w:cs="Times New Roman"/>
              </w:rPr>
            </w:pPr>
          </w:p>
        </w:tc>
        <w:tc>
          <w:tcPr>
            <w:tcW w:w="1436" w:type="dxa"/>
          </w:tcPr>
          <w:p w14:paraId="487DE227"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9.1</w:t>
            </w:r>
          </w:p>
        </w:tc>
        <w:tc>
          <w:tcPr>
            <w:tcW w:w="5773" w:type="dxa"/>
          </w:tcPr>
          <w:p w14:paraId="2059DC45" w14:textId="77777777" w:rsidR="00126D72" w:rsidRPr="0079400C" w:rsidRDefault="00126D72" w:rsidP="0054206B">
            <w:pPr>
              <w:rPr>
                <w:rFonts w:ascii="Times New Roman" w:hAnsi="Times New Roman" w:cs="Times New Roman"/>
              </w:rPr>
            </w:pPr>
            <w:hyperlink w:anchor="_bookmark53" w:history="1">
              <w:r w:rsidRPr="0079400C">
                <w:rPr>
                  <w:rFonts w:ascii="Times New Roman" w:hAnsi="Times New Roman" w:cs="Times New Roman"/>
                  <w:spacing w:val="-2"/>
                </w:rPr>
                <w:t>Advantages</w:t>
              </w:r>
            </w:hyperlink>
          </w:p>
        </w:tc>
        <w:tc>
          <w:tcPr>
            <w:tcW w:w="1390" w:type="dxa"/>
          </w:tcPr>
          <w:p w14:paraId="3263FE56" w14:textId="77777777" w:rsidR="00126D72" w:rsidRPr="0079400C" w:rsidRDefault="00126D72" w:rsidP="0054206B">
            <w:pPr>
              <w:rPr>
                <w:rFonts w:ascii="Times New Roman" w:hAnsi="Times New Roman" w:cs="Times New Roman"/>
              </w:rPr>
            </w:pPr>
          </w:p>
        </w:tc>
      </w:tr>
      <w:tr w:rsidR="00126D72" w:rsidRPr="0079400C" w14:paraId="2A8EFBC1" w14:textId="77777777" w:rsidTr="0054206B">
        <w:trPr>
          <w:trHeight w:val="304"/>
        </w:trPr>
        <w:tc>
          <w:tcPr>
            <w:tcW w:w="933" w:type="dxa"/>
          </w:tcPr>
          <w:p w14:paraId="28A5C3A4" w14:textId="77777777" w:rsidR="00126D72" w:rsidRPr="0079400C" w:rsidRDefault="00126D72" w:rsidP="0054206B">
            <w:pPr>
              <w:rPr>
                <w:rFonts w:ascii="Times New Roman" w:hAnsi="Times New Roman" w:cs="Times New Roman"/>
              </w:rPr>
            </w:pPr>
          </w:p>
        </w:tc>
        <w:tc>
          <w:tcPr>
            <w:tcW w:w="1436" w:type="dxa"/>
          </w:tcPr>
          <w:p w14:paraId="7A4F3966"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9.2</w:t>
            </w:r>
          </w:p>
        </w:tc>
        <w:tc>
          <w:tcPr>
            <w:tcW w:w="5773" w:type="dxa"/>
          </w:tcPr>
          <w:p w14:paraId="4C5A018E" w14:textId="77777777" w:rsidR="00126D72" w:rsidRPr="0079400C" w:rsidRDefault="00126D72" w:rsidP="0054206B">
            <w:pPr>
              <w:rPr>
                <w:rFonts w:ascii="Times New Roman" w:hAnsi="Times New Roman" w:cs="Times New Roman"/>
              </w:rPr>
            </w:pPr>
            <w:hyperlink w:anchor="_bookmark54" w:history="1">
              <w:r w:rsidRPr="0079400C">
                <w:rPr>
                  <w:rFonts w:ascii="Times New Roman" w:hAnsi="Times New Roman" w:cs="Times New Roman"/>
                  <w:spacing w:val="-2"/>
                </w:rPr>
                <w:t>Limitations</w:t>
              </w:r>
            </w:hyperlink>
          </w:p>
        </w:tc>
        <w:tc>
          <w:tcPr>
            <w:tcW w:w="1390" w:type="dxa"/>
          </w:tcPr>
          <w:p w14:paraId="33FA7609" w14:textId="77777777" w:rsidR="00126D72" w:rsidRPr="0079400C" w:rsidRDefault="00126D72" w:rsidP="0054206B">
            <w:pPr>
              <w:rPr>
                <w:rFonts w:ascii="Times New Roman" w:hAnsi="Times New Roman" w:cs="Times New Roman"/>
              </w:rPr>
            </w:pPr>
          </w:p>
        </w:tc>
      </w:tr>
      <w:tr w:rsidR="00126D72" w:rsidRPr="0079400C" w14:paraId="7791BF75" w14:textId="77777777" w:rsidTr="0054206B">
        <w:trPr>
          <w:trHeight w:val="304"/>
        </w:trPr>
        <w:tc>
          <w:tcPr>
            <w:tcW w:w="933" w:type="dxa"/>
          </w:tcPr>
          <w:p w14:paraId="4A5CF5B4" w14:textId="77777777" w:rsidR="00126D72" w:rsidRPr="0079400C" w:rsidRDefault="00126D72" w:rsidP="0054206B">
            <w:pPr>
              <w:rPr>
                <w:rFonts w:ascii="Times New Roman" w:hAnsi="Times New Roman" w:cs="Times New Roman"/>
              </w:rPr>
            </w:pPr>
          </w:p>
        </w:tc>
        <w:tc>
          <w:tcPr>
            <w:tcW w:w="1436" w:type="dxa"/>
          </w:tcPr>
          <w:p w14:paraId="6B4AC504"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9.3</w:t>
            </w:r>
          </w:p>
        </w:tc>
        <w:tc>
          <w:tcPr>
            <w:tcW w:w="5773" w:type="dxa"/>
          </w:tcPr>
          <w:p w14:paraId="2E75275C" w14:textId="77777777" w:rsidR="00126D72" w:rsidRPr="0079400C" w:rsidRDefault="00126D72" w:rsidP="0054206B">
            <w:pPr>
              <w:rPr>
                <w:rFonts w:ascii="Times New Roman" w:hAnsi="Times New Roman" w:cs="Times New Roman"/>
              </w:rPr>
            </w:pPr>
            <w:hyperlink w:anchor="_bookmark55" w:history="1">
              <w:r w:rsidRPr="0079400C">
                <w:rPr>
                  <w:rFonts w:ascii="Times New Roman" w:hAnsi="Times New Roman" w:cs="Times New Roman"/>
                  <w:spacing w:val="-2"/>
                </w:rPr>
                <w:t>Applications</w:t>
              </w:r>
            </w:hyperlink>
          </w:p>
        </w:tc>
        <w:tc>
          <w:tcPr>
            <w:tcW w:w="1390" w:type="dxa"/>
          </w:tcPr>
          <w:p w14:paraId="5F73C677" w14:textId="77777777" w:rsidR="00126D72" w:rsidRPr="0079400C" w:rsidRDefault="00126D72" w:rsidP="0054206B">
            <w:pPr>
              <w:rPr>
                <w:rFonts w:ascii="Times New Roman" w:hAnsi="Times New Roman" w:cs="Times New Roman"/>
              </w:rPr>
            </w:pPr>
          </w:p>
        </w:tc>
      </w:tr>
      <w:tr w:rsidR="00126D72" w:rsidRPr="0079400C" w14:paraId="2565DCEE" w14:textId="77777777" w:rsidTr="0054206B">
        <w:trPr>
          <w:trHeight w:val="304"/>
        </w:trPr>
        <w:tc>
          <w:tcPr>
            <w:tcW w:w="933" w:type="dxa"/>
          </w:tcPr>
          <w:p w14:paraId="2D6AF1DA"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10</w:t>
            </w:r>
          </w:p>
        </w:tc>
        <w:tc>
          <w:tcPr>
            <w:tcW w:w="1436" w:type="dxa"/>
          </w:tcPr>
          <w:p w14:paraId="7ACD05E5"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10</w:t>
            </w:r>
          </w:p>
        </w:tc>
        <w:tc>
          <w:tcPr>
            <w:tcW w:w="5773" w:type="dxa"/>
          </w:tcPr>
          <w:p w14:paraId="266809E5" w14:textId="77777777" w:rsidR="00126D72" w:rsidRPr="0079400C" w:rsidRDefault="00126D72" w:rsidP="0054206B">
            <w:pPr>
              <w:rPr>
                <w:rFonts w:ascii="Times New Roman" w:hAnsi="Times New Roman" w:cs="Times New Roman"/>
                <w:b/>
                <w:bCs/>
              </w:rPr>
            </w:pPr>
            <w:hyperlink w:anchor="_bookmark56" w:history="1">
              <w:r w:rsidRPr="0079400C">
                <w:rPr>
                  <w:rFonts w:ascii="Times New Roman" w:hAnsi="Times New Roman" w:cs="Times New Roman"/>
                  <w:b/>
                  <w:bCs/>
                  <w:w w:val="135"/>
                </w:rPr>
                <w:t>CONCLUSIONS</w:t>
              </w:r>
              <w:r w:rsidRPr="0079400C">
                <w:rPr>
                  <w:rFonts w:ascii="Times New Roman" w:hAnsi="Times New Roman" w:cs="Times New Roman"/>
                  <w:b/>
                  <w:bCs/>
                  <w:spacing w:val="50"/>
                  <w:w w:val="135"/>
                </w:rPr>
                <w:t xml:space="preserve"> </w:t>
              </w:r>
              <w:r w:rsidRPr="0079400C">
                <w:rPr>
                  <w:rFonts w:ascii="Times New Roman" w:hAnsi="Times New Roman" w:cs="Times New Roman"/>
                  <w:b/>
                  <w:bCs/>
                  <w:w w:val="135"/>
                </w:rPr>
                <w:t>AND</w:t>
              </w:r>
              <w:r w:rsidRPr="0079400C">
                <w:rPr>
                  <w:rFonts w:ascii="Times New Roman" w:hAnsi="Times New Roman" w:cs="Times New Roman"/>
                  <w:b/>
                  <w:bCs/>
                  <w:spacing w:val="51"/>
                  <w:w w:val="135"/>
                </w:rPr>
                <w:t xml:space="preserve"> </w:t>
              </w:r>
              <w:r w:rsidRPr="0079400C">
                <w:rPr>
                  <w:rFonts w:ascii="Times New Roman" w:hAnsi="Times New Roman" w:cs="Times New Roman"/>
                  <w:b/>
                  <w:bCs/>
                  <w:w w:val="135"/>
                </w:rPr>
                <w:t>FUTURE</w:t>
              </w:r>
              <w:r w:rsidRPr="0079400C">
                <w:rPr>
                  <w:rFonts w:ascii="Times New Roman" w:hAnsi="Times New Roman" w:cs="Times New Roman"/>
                  <w:b/>
                  <w:bCs/>
                  <w:spacing w:val="51"/>
                  <w:w w:val="135"/>
                </w:rPr>
                <w:t xml:space="preserve"> </w:t>
              </w:r>
              <w:r w:rsidRPr="0079400C">
                <w:rPr>
                  <w:rFonts w:ascii="Times New Roman" w:hAnsi="Times New Roman" w:cs="Times New Roman"/>
                  <w:b/>
                  <w:bCs/>
                  <w:spacing w:val="-4"/>
                  <w:w w:val="135"/>
                </w:rPr>
                <w:t>WORK</w:t>
              </w:r>
            </w:hyperlink>
          </w:p>
        </w:tc>
        <w:tc>
          <w:tcPr>
            <w:tcW w:w="1390" w:type="dxa"/>
          </w:tcPr>
          <w:p w14:paraId="005058A8" w14:textId="77777777" w:rsidR="00126D72" w:rsidRPr="0079400C" w:rsidRDefault="00126D72" w:rsidP="0054206B">
            <w:pPr>
              <w:rPr>
                <w:rFonts w:ascii="Times New Roman" w:hAnsi="Times New Roman" w:cs="Times New Roman"/>
              </w:rPr>
            </w:pPr>
          </w:p>
        </w:tc>
      </w:tr>
      <w:tr w:rsidR="00126D72" w:rsidRPr="0079400C" w14:paraId="1ACE6FEB" w14:textId="77777777" w:rsidTr="0054206B">
        <w:trPr>
          <w:trHeight w:val="304"/>
        </w:trPr>
        <w:tc>
          <w:tcPr>
            <w:tcW w:w="933" w:type="dxa"/>
          </w:tcPr>
          <w:p w14:paraId="4FD95D45" w14:textId="77777777" w:rsidR="00126D72" w:rsidRPr="0079400C" w:rsidRDefault="00126D72" w:rsidP="0054206B">
            <w:pPr>
              <w:rPr>
                <w:rFonts w:ascii="Times New Roman" w:hAnsi="Times New Roman" w:cs="Times New Roman"/>
              </w:rPr>
            </w:pPr>
          </w:p>
        </w:tc>
        <w:tc>
          <w:tcPr>
            <w:tcW w:w="1436" w:type="dxa"/>
          </w:tcPr>
          <w:p w14:paraId="60DBFAE1"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10.1</w:t>
            </w:r>
          </w:p>
        </w:tc>
        <w:tc>
          <w:tcPr>
            <w:tcW w:w="5773" w:type="dxa"/>
          </w:tcPr>
          <w:p w14:paraId="72346945" w14:textId="77777777" w:rsidR="00126D72" w:rsidRPr="0079400C" w:rsidRDefault="00126D72" w:rsidP="0054206B">
            <w:pPr>
              <w:rPr>
                <w:rFonts w:ascii="Times New Roman" w:hAnsi="Times New Roman" w:cs="Times New Roman"/>
              </w:rPr>
            </w:pPr>
            <w:hyperlink w:anchor="_bookmark57" w:history="1">
              <w:r w:rsidRPr="0079400C">
                <w:rPr>
                  <w:rFonts w:ascii="Times New Roman" w:hAnsi="Times New Roman" w:cs="Times New Roman"/>
                  <w:spacing w:val="-2"/>
                </w:rPr>
                <w:t>Conclusion</w:t>
              </w:r>
            </w:hyperlink>
          </w:p>
        </w:tc>
        <w:tc>
          <w:tcPr>
            <w:tcW w:w="1390" w:type="dxa"/>
          </w:tcPr>
          <w:p w14:paraId="5FB76C9B" w14:textId="77777777" w:rsidR="00126D72" w:rsidRPr="0079400C" w:rsidRDefault="00126D72" w:rsidP="0054206B">
            <w:pPr>
              <w:rPr>
                <w:rFonts w:ascii="Times New Roman" w:hAnsi="Times New Roman" w:cs="Times New Roman"/>
              </w:rPr>
            </w:pPr>
          </w:p>
        </w:tc>
      </w:tr>
      <w:tr w:rsidR="00126D72" w:rsidRPr="0079400C" w14:paraId="28B14A68" w14:textId="77777777" w:rsidTr="0054206B">
        <w:trPr>
          <w:trHeight w:val="304"/>
        </w:trPr>
        <w:tc>
          <w:tcPr>
            <w:tcW w:w="933" w:type="dxa"/>
          </w:tcPr>
          <w:p w14:paraId="7CA85CA4" w14:textId="77777777" w:rsidR="00126D72" w:rsidRPr="0079400C" w:rsidRDefault="00126D72" w:rsidP="0054206B">
            <w:pPr>
              <w:rPr>
                <w:rFonts w:ascii="Times New Roman" w:hAnsi="Times New Roman" w:cs="Times New Roman"/>
              </w:rPr>
            </w:pPr>
          </w:p>
        </w:tc>
        <w:tc>
          <w:tcPr>
            <w:tcW w:w="1436" w:type="dxa"/>
          </w:tcPr>
          <w:p w14:paraId="61F6EA59"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10.2</w:t>
            </w:r>
          </w:p>
        </w:tc>
        <w:tc>
          <w:tcPr>
            <w:tcW w:w="5773" w:type="dxa"/>
          </w:tcPr>
          <w:p w14:paraId="58895264" w14:textId="77777777" w:rsidR="00126D72" w:rsidRPr="0079400C" w:rsidRDefault="00126D72" w:rsidP="0054206B">
            <w:pPr>
              <w:rPr>
                <w:rFonts w:ascii="Times New Roman" w:hAnsi="Times New Roman" w:cs="Times New Roman"/>
              </w:rPr>
            </w:pPr>
            <w:hyperlink w:anchor="_bookmark58" w:history="1">
              <w:r w:rsidRPr="0079400C">
                <w:rPr>
                  <w:rFonts w:ascii="Times New Roman" w:hAnsi="Times New Roman" w:cs="Times New Roman"/>
                </w:rPr>
                <w:t>Future</w:t>
              </w:r>
              <w:r w:rsidRPr="0079400C">
                <w:rPr>
                  <w:rFonts w:ascii="Times New Roman" w:hAnsi="Times New Roman" w:cs="Times New Roman"/>
                  <w:spacing w:val="50"/>
                </w:rPr>
                <w:t xml:space="preserve"> </w:t>
              </w:r>
              <w:r w:rsidRPr="0079400C">
                <w:rPr>
                  <w:rFonts w:ascii="Times New Roman" w:hAnsi="Times New Roman" w:cs="Times New Roman"/>
                  <w:spacing w:val="-2"/>
                </w:rPr>
                <w:t>Scope</w:t>
              </w:r>
            </w:hyperlink>
          </w:p>
        </w:tc>
        <w:tc>
          <w:tcPr>
            <w:tcW w:w="1390" w:type="dxa"/>
          </w:tcPr>
          <w:p w14:paraId="272A9C0C" w14:textId="77777777" w:rsidR="00126D72" w:rsidRPr="0079400C" w:rsidRDefault="00126D72" w:rsidP="0054206B">
            <w:pPr>
              <w:rPr>
                <w:rFonts w:ascii="Times New Roman" w:hAnsi="Times New Roman" w:cs="Times New Roman"/>
              </w:rPr>
            </w:pPr>
          </w:p>
        </w:tc>
      </w:tr>
      <w:tr w:rsidR="00126D72" w:rsidRPr="0079400C" w14:paraId="2A015407" w14:textId="77777777" w:rsidTr="0054206B">
        <w:trPr>
          <w:trHeight w:val="304"/>
        </w:trPr>
        <w:tc>
          <w:tcPr>
            <w:tcW w:w="933" w:type="dxa"/>
          </w:tcPr>
          <w:p w14:paraId="34804DA6"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11</w:t>
            </w:r>
          </w:p>
        </w:tc>
        <w:tc>
          <w:tcPr>
            <w:tcW w:w="1436" w:type="dxa"/>
          </w:tcPr>
          <w:p w14:paraId="392FB94A" w14:textId="77777777" w:rsidR="00126D72" w:rsidRPr="0079400C" w:rsidRDefault="00126D72" w:rsidP="0054206B">
            <w:pPr>
              <w:rPr>
                <w:rFonts w:ascii="Times New Roman" w:hAnsi="Times New Roman" w:cs="Times New Roman"/>
              </w:rPr>
            </w:pPr>
            <w:r w:rsidRPr="0079400C">
              <w:rPr>
                <w:rFonts w:ascii="Times New Roman" w:hAnsi="Times New Roman" w:cs="Times New Roman"/>
              </w:rPr>
              <w:t>11</w:t>
            </w:r>
          </w:p>
        </w:tc>
        <w:tc>
          <w:tcPr>
            <w:tcW w:w="5773" w:type="dxa"/>
          </w:tcPr>
          <w:p w14:paraId="76E41981" w14:textId="77777777" w:rsidR="00126D72" w:rsidRPr="0079400C" w:rsidRDefault="00126D72" w:rsidP="0054206B">
            <w:pPr>
              <w:rPr>
                <w:rFonts w:ascii="Times New Roman" w:hAnsi="Times New Roman" w:cs="Times New Roman"/>
                <w:b/>
                <w:bCs/>
                <w:sz w:val="28"/>
                <w:szCs w:val="28"/>
              </w:rPr>
            </w:pPr>
            <w:r w:rsidRPr="0079400C">
              <w:rPr>
                <w:rFonts w:ascii="Times New Roman" w:hAnsi="Times New Roman" w:cs="Times New Roman"/>
                <w:b/>
                <w:bCs/>
                <w:sz w:val="28"/>
                <w:szCs w:val="28"/>
                <w:lang w:val="en-IN"/>
              </w:rPr>
              <w:t>REFERENCES</w:t>
            </w:r>
          </w:p>
        </w:tc>
        <w:tc>
          <w:tcPr>
            <w:tcW w:w="1390" w:type="dxa"/>
          </w:tcPr>
          <w:p w14:paraId="27B370F6" w14:textId="77777777" w:rsidR="00126D72" w:rsidRPr="0079400C" w:rsidRDefault="00126D72" w:rsidP="0054206B">
            <w:pPr>
              <w:rPr>
                <w:rFonts w:ascii="Times New Roman" w:hAnsi="Times New Roman" w:cs="Times New Roman"/>
              </w:rPr>
            </w:pPr>
          </w:p>
        </w:tc>
      </w:tr>
    </w:tbl>
    <w:p w14:paraId="429DADDB" w14:textId="77777777" w:rsidR="00126D72" w:rsidRPr="0079400C" w:rsidRDefault="00126D72" w:rsidP="00126D72">
      <w:pPr>
        <w:rPr>
          <w:rFonts w:ascii="Times New Roman" w:hAnsi="Times New Roman" w:cs="Times New Roman"/>
        </w:rPr>
      </w:pPr>
    </w:p>
    <w:p w14:paraId="36238EE3" w14:textId="77777777" w:rsidR="00126D72" w:rsidRPr="0079400C" w:rsidRDefault="00126D72" w:rsidP="00126D72">
      <w:pPr>
        <w:pStyle w:val="Heading1"/>
        <w:jc w:val="center"/>
        <w:rPr>
          <w:rFonts w:ascii="Times New Roman" w:hAnsi="Times New Roman" w:cs="Times New Roman"/>
          <w:color w:val="000000" w:themeColor="text1"/>
          <w:spacing w:val="-2"/>
          <w:w w:val="145"/>
        </w:rPr>
      </w:pPr>
      <w:r w:rsidRPr="0079400C">
        <w:rPr>
          <w:rFonts w:ascii="Times New Roman" w:hAnsi="Times New Roman" w:cs="Times New Roman"/>
          <w:color w:val="000000" w:themeColor="text1"/>
          <w:spacing w:val="-2"/>
          <w:w w:val="145"/>
        </w:rPr>
        <w:lastRenderedPageBreak/>
        <w:t>INTRODUCTION</w:t>
      </w:r>
    </w:p>
    <w:p w14:paraId="0D2D7CA0" w14:textId="77777777" w:rsidR="00126D72" w:rsidRPr="0079400C" w:rsidRDefault="00126D72" w:rsidP="00126D72">
      <w:pPr>
        <w:rPr>
          <w:rFonts w:ascii="Times New Roman" w:hAnsi="Times New Roman" w:cs="Times New Roman"/>
        </w:rPr>
      </w:pPr>
    </w:p>
    <w:p w14:paraId="2512B7A8" w14:textId="77777777" w:rsidR="00126D72" w:rsidRPr="0079400C" w:rsidRDefault="00126D72" w:rsidP="00126D72">
      <w:pPr>
        <w:rPr>
          <w:rFonts w:ascii="Times New Roman" w:hAnsi="Times New Roman" w:cs="Times New Roman"/>
        </w:rPr>
      </w:pPr>
    </w:p>
    <w:p w14:paraId="5A1C5DFA" w14:textId="77777777" w:rsidR="00126D72" w:rsidRPr="00553B5D" w:rsidRDefault="00126D72" w:rsidP="00126D72">
      <w:pPr>
        <w:spacing w:after="160" w:line="278" w:lineRule="auto"/>
        <w:rPr>
          <w:rFonts w:ascii="Times New Roman" w:hAnsi="Times New Roman" w:cs="Times New Roman"/>
        </w:rPr>
      </w:pPr>
      <w:r w:rsidRPr="00553B5D">
        <w:rPr>
          <w:rFonts w:ascii="Times New Roman" w:hAnsi="Times New Roman" w:cs="Times New Roman"/>
        </w:rPr>
        <w:t>In today’s data-driven business environment, financial data analysis plays a vital role in helping organizations make informed decisions regarding budgeting, forecasting, and performance evaluation. However, most organizations store their financial information in unstructured formats such as PDF reports, making it difficult to extract and analyze relevant insights efficiently. Manual analysis of these documents is time-consuming, prone to human error, and requires both domain and technical expertise.</w:t>
      </w:r>
    </w:p>
    <w:p w14:paraId="0D4E37A2" w14:textId="77777777" w:rsidR="00126D72" w:rsidRPr="00553B5D" w:rsidRDefault="00126D72" w:rsidP="00126D72">
      <w:pPr>
        <w:spacing w:after="160" w:line="278" w:lineRule="auto"/>
        <w:rPr>
          <w:rFonts w:ascii="Times New Roman" w:hAnsi="Times New Roman" w:cs="Times New Roman"/>
        </w:rPr>
      </w:pPr>
      <w:r w:rsidRPr="00553B5D">
        <w:rPr>
          <w:rFonts w:ascii="Times New Roman" w:hAnsi="Times New Roman" w:cs="Times New Roman"/>
        </w:rPr>
        <w:t xml:space="preserve">The project </w:t>
      </w:r>
      <w:r w:rsidRPr="00553B5D">
        <w:rPr>
          <w:rFonts w:ascii="Times New Roman" w:hAnsi="Times New Roman" w:cs="Times New Roman"/>
          <w:b/>
          <w:bCs/>
        </w:rPr>
        <w:t>“Precise AI”</w:t>
      </w:r>
      <w:r w:rsidRPr="00553B5D">
        <w:rPr>
          <w:rFonts w:ascii="Times New Roman" w:hAnsi="Times New Roman" w:cs="Times New Roman"/>
        </w:rPr>
        <w:t xml:space="preserve"> aims to overcome these challenges by developing an </w:t>
      </w:r>
      <w:r w:rsidRPr="00553B5D">
        <w:rPr>
          <w:rFonts w:ascii="Times New Roman" w:hAnsi="Times New Roman" w:cs="Times New Roman"/>
          <w:b/>
          <w:bCs/>
        </w:rPr>
        <w:t>AI-powered financial analysis system</w:t>
      </w:r>
      <w:r w:rsidRPr="00553B5D">
        <w:rPr>
          <w:rFonts w:ascii="Times New Roman" w:hAnsi="Times New Roman" w:cs="Times New Roman"/>
        </w:rPr>
        <w:t xml:space="preserve"> capable of processing and interpreting unstructured </w:t>
      </w:r>
      <w:r w:rsidRPr="00553B5D">
        <w:rPr>
          <w:rFonts w:ascii="Times New Roman" w:hAnsi="Times New Roman" w:cs="Times New Roman"/>
          <w:b/>
          <w:bCs/>
        </w:rPr>
        <w:t>PDF financial documents</w:t>
      </w:r>
      <w:r w:rsidRPr="00553B5D">
        <w:rPr>
          <w:rFonts w:ascii="Times New Roman" w:hAnsi="Times New Roman" w:cs="Times New Roman"/>
        </w:rPr>
        <w:t xml:space="preserve">. The system leverages the </w:t>
      </w:r>
      <w:r w:rsidRPr="00553B5D">
        <w:rPr>
          <w:rFonts w:ascii="Times New Roman" w:hAnsi="Times New Roman" w:cs="Times New Roman"/>
          <w:b/>
          <w:bCs/>
        </w:rPr>
        <w:t>Retrieval-Augmented Generation (RAG)</w:t>
      </w:r>
      <w:r w:rsidRPr="00553B5D">
        <w:rPr>
          <w:rFonts w:ascii="Times New Roman" w:hAnsi="Times New Roman" w:cs="Times New Roman"/>
        </w:rPr>
        <w:t xml:space="preserve"> algorithm, which integrates the power of semantic search with generative AI. By converting PDF data into </w:t>
      </w:r>
      <w:r w:rsidRPr="00553B5D">
        <w:rPr>
          <w:rFonts w:ascii="Times New Roman" w:hAnsi="Times New Roman" w:cs="Times New Roman"/>
          <w:b/>
          <w:bCs/>
        </w:rPr>
        <w:t>vector embeddings</w:t>
      </w:r>
      <w:r w:rsidRPr="00553B5D">
        <w:rPr>
          <w:rFonts w:ascii="Times New Roman" w:hAnsi="Times New Roman" w:cs="Times New Roman"/>
        </w:rPr>
        <w:t xml:space="preserve"> and storing them in a </w:t>
      </w:r>
      <w:r w:rsidRPr="00553B5D">
        <w:rPr>
          <w:rFonts w:ascii="Times New Roman" w:hAnsi="Times New Roman" w:cs="Times New Roman"/>
          <w:b/>
          <w:bCs/>
        </w:rPr>
        <w:t>vector database</w:t>
      </w:r>
      <w:r w:rsidRPr="00553B5D">
        <w:rPr>
          <w:rFonts w:ascii="Times New Roman" w:hAnsi="Times New Roman" w:cs="Times New Roman"/>
        </w:rPr>
        <w:t>, the system allows users to query financial data in natural language and receive accurate, context-aware responses.</w:t>
      </w:r>
    </w:p>
    <w:p w14:paraId="0CB90657" w14:textId="77777777" w:rsidR="00126D72" w:rsidRPr="00553B5D" w:rsidRDefault="00126D72" w:rsidP="00126D72">
      <w:pPr>
        <w:spacing w:after="160" w:line="278" w:lineRule="auto"/>
        <w:rPr>
          <w:rFonts w:ascii="Times New Roman" w:hAnsi="Times New Roman" w:cs="Times New Roman"/>
        </w:rPr>
      </w:pPr>
      <w:r w:rsidRPr="00553B5D">
        <w:rPr>
          <w:rFonts w:ascii="Times New Roman" w:hAnsi="Times New Roman" w:cs="Times New Roman"/>
        </w:rPr>
        <w:t xml:space="preserve">This intelligent approach enables automated data extraction, efficient semantic retrieval, and precise report generation, significantly improving the speed and accuracy of financial analysis. The final output is presented in both </w:t>
      </w:r>
      <w:r w:rsidRPr="00553B5D">
        <w:rPr>
          <w:rFonts w:ascii="Times New Roman" w:hAnsi="Times New Roman" w:cs="Times New Roman"/>
          <w:b/>
          <w:bCs/>
        </w:rPr>
        <w:t>textual and visual formats</w:t>
      </w:r>
      <w:r w:rsidRPr="00553B5D">
        <w:rPr>
          <w:rFonts w:ascii="Times New Roman" w:hAnsi="Times New Roman" w:cs="Times New Roman"/>
        </w:rPr>
        <w:t xml:space="preserve"> such as tables, graphs, and charts, making it easier for business users to interpret complex financial data. Ultimately, </w:t>
      </w:r>
      <w:r w:rsidRPr="00553B5D">
        <w:rPr>
          <w:rFonts w:ascii="Times New Roman" w:hAnsi="Times New Roman" w:cs="Times New Roman"/>
          <w:b/>
          <w:bCs/>
        </w:rPr>
        <w:t>Precise AI</w:t>
      </w:r>
      <w:r w:rsidRPr="00553B5D">
        <w:rPr>
          <w:rFonts w:ascii="Times New Roman" w:hAnsi="Times New Roman" w:cs="Times New Roman"/>
        </w:rPr>
        <w:t xml:space="preserve"> transforms static PDF financial reports into </w:t>
      </w:r>
      <w:r w:rsidRPr="00553B5D">
        <w:rPr>
          <w:rFonts w:ascii="Times New Roman" w:hAnsi="Times New Roman" w:cs="Times New Roman"/>
          <w:b/>
          <w:bCs/>
        </w:rPr>
        <w:t>actionable insights</w:t>
      </w:r>
      <w:r w:rsidRPr="00553B5D">
        <w:rPr>
          <w:rFonts w:ascii="Times New Roman" w:hAnsi="Times New Roman" w:cs="Times New Roman"/>
        </w:rPr>
        <w:t>, empowering organizations to make smarter, data-driven financial decisions.</w:t>
      </w:r>
    </w:p>
    <w:p w14:paraId="3134EBD5" w14:textId="77777777" w:rsidR="00126D72" w:rsidRPr="0079400C" w:rsidRDefault="00126D72" w:rsidP="00126D72">
      <w:pPr>
        <w:rPr>
          <w:rFonts w:ascii="Times New Roman" w:hAnsi="Times New Roman" w:cs="Times New Roman"/>
          <w:b/>
          <w:sz w:val="28"/>
          <w:szCs w:val="28"/>
        </w:rPr>
      </w:pPr>
    </w:p>
    <w:p w14:paraId="56481502" w14:textId="77777777" w:rsidR="00126D72" w:rsidRDefault="00126D72" w:rsidP="00126D72">
      <w:pP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t>5.1 Motivation</w:t>
      </w:r>
    </w:p>
    <w:p w14:paraId="76AE3F81" w14:textId="77777777" w:rsidR="0079400C" w:rsidRPr="0079400C" w:rsidRDefault="0079400C" w:rsidP="00126D72">
      <w:pPr>
        <w:rPr>
          <w:rFonts w:ascii="Times New Roman" w:hAnsi="Times New Roman" w:cs="Times New Roman"/>
          <w:b/>
          <w:bCs/>
          <w:spacing w:val="-2"/>
          <w:w w:val="115"/>
          <w:sz w:val="28"/>
          <w:szCs w:val="28"/>
        </w:rPr>
      </w:pPr>
    </w:p>
    <w:p w14:paraId="265AC445" w14:textId="77777777" w:rsidR="00126D72" w:rsidRPr="00553B5D" w:rsidRDefault="00126D72" w:rsidP="00126D72">
      <w:pPr>
        <w:spacing w:after="160" w:line="278" w:lineRule="auto"/>
        <w:rPr>
          <w:rFonts w:ascii="Times New Roman" w:hAnsi="Times New Roman" w:cs="Times New Roman"/>
          <w:spacing w:val="-2"/>
          <w:w w:val="115"/>
          <w:sz w:val="24"/>
          <w:szCs w:val="24"/>
        </w:rPr>
      </w:pPr>
      <w:r w:rsidRPr="00553B5D">
        <w:rPr>
          <w:rFonts w:ascii="Times New Roman" w:hAnsi="Times New Roman" w:cs="Times New Roman"/>
          <w:spacing w:val="-2"/>
          <w:w w:val="115"/>
          <w:sz w:val="24"/>
          <w:szCs w:val="24"/>
        </w:rPr>
        <w:t>In modern organizations, financial data serves as the foundation for critical business operations such as strategic planning, investment decisions, and performance evaluation. However, most financial information is stored in unstructured PDF documents, making manual analysis complex and inefficient. Extracting key insights like revenue trends, expenditure breakdowns, or profit margins from these files requires both time and financial expertise, often resulting in delays, human errors, and inconsistent reporting.</w:t>
      </w:r>
    </w:p>
    <w:p w14:paraId="03285D0B" w14:textId="77777777" w:rsidR="00126D72" w:rsidRPr="00553B5D" w:rsidRDefault="00126D72" w:rsidP="00126D72">
      <w:pPr>
        <w:spacing w:after="160" w:line="278" w:lineRule="auto"/>
        <w:rPr>
          <w:rFonts w:ascii="Times New Roman" w:hAnsi="Times New Roman" w:cs="Times New Roman"/>
          <w:spacing w:val="-2"/>
          <w:w w:val="115"/>
          <w:sz w:val="24"/>
          <w:szCs w:val="24"/>
        </w:rPr>
      </w:pPr>
      <w:r w:rsidRPr="00553B5D">
        <w:rPr>
          <w:rFonts w:ascii="Times New Roman" w:hAnsi="Times New Roman" w:cs="Times New Roman"/>
          <w:spacing w:val="-2"/>
          <w:w w:val="115"/>
          <w:sz w:val="24"/>
          <w:szCs w:val="24"/>
        </w:rPr>
        <w:t>The motivation behind developing “Precise AI” is to automate and simplify financial data analysis by leveraging the power of Artificial Intelligence. By integrating Retrieval-Augmented Generation (RAG), the system can intelligently process PDF-based financial data, understand user queries in natural language, and generate accurate, context-aware responses.</w:t>
      </w:r>
    </w:p>
    <w:p w14:paraId="3E861788" w14:textId="77777777" w:rsidR="00126D72" w:rsidRPr="0079400C" w:rsidRDefault="00126D72" w:rsidP="00126D72">
      <w:pPr>
        <w:rPr>
          <w:rFonts w:ascii="Times New Roman" w:hAnsi="Times New Roman" w:cs="Times New Roman"/>
          <w:spacing w:val="-2"/>
          <w:w w:val="115"/>
          <w:sz w:val="24"/>
          <w:szCs w:val="24"/>
        </w:rPr>
      </w:pPr>
      <w:r w:rsidRPr="00553B5D">
        <w:rPr>
          <w:rFonts w:ascii="Times New Roman" w:hAnsi="Times New Roman" w:cs="Times New Roman"/>
          <w:spacing w:val="-2"/>
          <w:w w:val="115"/>
          <w:sz w:val="24"/>
          <w:szCs w:val="24"/>
        </w:rPr>
        <w:t>This innovation bridges the gap between raw, unstructured financial documents and actionable business insights. It aims to reduce manual workload, enhance decision-making accuracy, and enable non-technical users to access complex financial information effortlessly. In essence, Precise AI is driven by the need to transform tedious, error-prone financial analysis into a fast, reliable, and AI-assisted process that supports data-driven management decisions.</w:t>
      </w:r>
    </w:p>
    <w:p w14:paraId="1D41D27B" w14:textId="77777777" w:rsidR="00126D72" w:rsidRPr="0079400C" w:rsidRDefault="00126D72" w:rsidP="00126D72">
      <w:pPr>
        <w:rPr>
          <w:rFonts w:ascii="Times New Roman" w:hAnsi="Times New Roman" w:cs="Times New Roman"/>
          <w:spacing w:val="-2"/>
          <w:w w:val="115"/>
          <w:sz w:val="24"/>
          <w:szCs w:val="24"/>
        </w:rPr>
      </w:pPr>
    </w:p>
    <w:p w14:paraId="54488581" w14:textId="77777777" w:rsidR="00126D72" w:rsidRPr="0079400C" w:rsidRDefault="00126D72" w:rsidP="00126D72">
      <w:pPr>
        <w:rPr>
          <w:rFonts w:ascii="Times New Roman" w:hAnsi="Times New Roman" w:cs="Times New Roman"/>
          <w:b/>
          <w:bCs/>
          <w:spacing w:val="-2"/>
          <w:w w:val="115"/>
          <w:sz w:val="28"/>
          <w:szCs w:val="28"/>
        </w:rPr>
      </w:pPr>
    </w:p>
    <w:p w14:paraId="3941A083" w14:textId="77777777" w:rsidR="00126D72" w:rsidRDefault="00126D72" w:rsidP="00126D72">
      <w:pP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t>5.2 Problem Definition</w:t>
      </w:r>
    </w:p>
    <w:p w14:paraId="14B94D34" w14:textId="77777777" w:rsidR="0079400C" w:rsidRPr="0079400C" w:rsidRDefault="0079400C" w:rsidP="00126D72">
      <w:pPr>
        <w:rPr>
          <w:rFonts w:ascii="Times New Roman" w:hAnsi="Times New Roman" w:cs="Times New Roman"/>
          <w:b/>
          <w:bCs/>
          <w:spacing w:val="-2"/>
          <w:w w:val="115"/>
          <w:sz w:val="28"/>
          <w:szCs w:val="28"/>
        </w:rPr>
      </w:pPr>
    </w:p>
    <w:p w14:paraId="25B7A5D9" w14:textId="77777777" w:rsidR="00126D72" w:rsidRPr="00EA5725" w:rsidRDefault="00126D72" w:rsidP="00126D72">
      <w:pPr>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Most organizations store their financial information in PDF reports, which are difficult to analyze manually. Extracting useful insights from these unstructured files takes a lot of time and effort, often leading to mistakes and inefficiency.</w:t>
      </w:r>
    </w:p>
    <w:p w14:paraId="11622AA9" w14:textId="77777777" w:rsidR="00126D72" w:rsidRPr="0079400C" w:rsidRDefault="00126D72" w:rsidP="00126D72">
      <w:pPr>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The project “Precise AI” aims to solve this problem by using Artificial Intelligence (AI) and the Retrieval-Augmented Generation (RAG) algorithm to automatically read, understand, and analyze financial data from PDF files. This system helps users quickly get accurate financial insights in simple text and visual formats without manual work.</w:t>
      </w:r>
    </w:p>
    <w:p w14:paraId="2F9A1058" w14:textId="77777777" w:rsidR="00126D72" w:rsidRPr="0079400C" w:rsidRDefault="00126D72" w:rsidP="00126D72">
      <w:pPr>
        <w:rPr>
          <w:rFonts w:ascii="Times New Roman" w:hAnsi="Times New Roman" w:cs="Times New Roman"/>
          <w:spacing w:val="-2"/>
          <w:w w:val="115"/>
          <w:sz w:val="24"/>
          <w:szCs w:val="24"/>
        </w:rPr>
      </w:pPr>
    </w:p>
    <w:p w14:paraId="5FA3A186" w14:textId="77777777" w:rsidR="00126D72" w:rsidRPr="0079400C" w:rsidRDefault="00126D72" w:rsidP="00126D72">
      <w:pPr>
        <w:rPr>
          <w:rFonts w:ascii="Times New Roman" w:hAnsi="Times New Roman" w:cs="Times New Roman"/>
          <w:spacing w:val="-2"/>
          <w:w w:val="115"/>
        </w:rPr>
      </w:pPr>
    </w:p>
    <w:p w14:paraId="7E0B4B0A" w14:textId="77777777" w:rsidR="00126D72" w:rsidRDefault="00126D72" w:rsidP="00126D72">
      <w:pP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t>5.3 Objective</w:t>
      </w:r>
    </w:p>
    <w:p w14:paraId="057FA154" w14:textId="77777777" w:rsidR="0079400C" w:rsidRPr="0079400C" w:rsidRDefault="0079400C" w:rsidP="00126D72">
      <w:pPr>
        <w:rPr>
          <w:rFonts w:ascii="Times New Roman" w:hAnsi="Times New Roman" w:cs="Times New Roman"/>
          <w:b/>
          <w:bCs/>
          <w:spacing w:val="-2"/>
          <w:w w:val="115"/>
          <w:sz w:val="28"/>
          <w:szCs w:val="28"/>
        </w:rPr>
      </w:pPr>
    </w:p>
    <w:p w14:paraId="124AC0F0" w14:textId="77777777" w:rsidR="00126D72" w:rsidRPr="00EA5725" w:rsidRDefault="00126D72" w:rsidP="00126D72">
      <w:pPr>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The main objective of “Precise AI” is to develop an AI-based system that can analyze financial data from PDF reports automatically.</w:t>
      </w:r>
    </w:p>
    <w:p w14:paraId="58D865DE" w14:textId="77777777" w:rsidR="00126D72" w:rsidRPr="00EA5725" w:rsidRDefault="00126D72" w:rsidP="00126D72">
      <w:pPr>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Specific objectives include:</w:t>
      </w:r>
    </w:p>
    <w:p w14:paraId="00C8D5B6" w14:textId="77777777" w:rsidR="00126D72" w:rsidRPr="00EA5725" w:rsidRDefault="00126D72" w:rsidP="00126D72">
      <w:pPr>
        <w:widowControl/>
        <w:numPr>
          <w:ilvl w:val="0"/>
          <w:numId w:val="53"/>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To extract and process financial information from PDF files.</w:t>
      </w:r>
    </w:p>
    <w:p w14:paraId="33BB5559" w14:textId="77777777" w:rsidR="00126D72" w:rsidRPr="00EA5725" w:rsidRDefault="00126D72" w:rsidP="00126D72">
      <w:pPr>
        <w:widowControl/>
        <w:numPr>
          <w:ilvl w:val="0"/>
          <w:numId w:val="53"/>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To use the RAG (Retrieval-Augmented Generation) algorithm for accurate data analysis.</w:t>
      </w:r>
    </w:p>
    <w:p w14:paraId="34C613F2" w14:textId="77777777" w:rsidR="00126D72" w:rsidRPr="00EA5725" w:rsidRDefault="00126D72" w:rsidP="00126D72">
      <w:pPr>
        <w:widowControl/>
        <w:numPr>
          <w:ilvl w:val="0"/>
          <w:numId w:val="53"/>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To allow users to ask financial questions in natural language.</w:t>
      </w:r>
    </w:p>
    <w:p w14:paraId="2DF7FD60" w14:textId="77777777" w:rsidR="00126D72" w:rsidRPr="00EA5725" w:rsidRDefault="00126D72" w:rsidP="00126D72">
      <w:pPr>
        <w:widowControl/>
        <w:numPr>
          <w:ilvl w:val="0"/>
          <w:numId w:val="53"/>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To display results in easy-to-understand textual and visual formats.</w:t>
      </w:r>
    </w:p>
    <w:p w14:paraId="1DC00E87" w14:textId="77777777" w:rsidR="00126D72" w:rsidRPr="0079400C" w:rsidRDefault="00126D72" w:rsidP="00126D72">
      <w:pPr>
        <w:widowControl/>
        <w:numPr>
          <w:ilvl w:val="0"/>
          <w:numId w:val="53"/>
        </w:numPr>
        <w:autoSpaceDE/>
        <w:autoSpaceDN/>
        <w:spacing w:after="160" w:line="278" w:lineRule="auto"/>
        <w:rPr>
          <w:rFonts w:ascii="Times New Roman" w:hAnsi="Times New Roman" w:cs="Times New Roman"/>
          <w:spacing w:val="-2"/>
          <w:w w:val="115"/>
        </w:rPr>
      </w:pPr>
      <w:r w:rsidRPr="00EA5725">
        <w:rPr>
          <w:rFonts w:ascii="Times New Roman" w:hAnsi="Times New Roman" w:cs="Times New Roman"/>
          <w:spacing w:val="-2"/>
          <w:w w:val="115"/>
          <w:sz w:val="24"/>
          <w:szCs w:val="24"/>
        </w:rPr>
        <w:t>To reduce manual effort and improve speed and accuracy in financial analysis.</w:t>
      </w:r>
      <w:r w:rsidRPr="0079400C">
        <w:rPr>
          <w:rFonts w:ascii="Times New Roman" w:hAnsi="Times New Roman" w:cs="Times New Roman"/>
          <w:spacing w:val="-2"/>
          <w:w w:val="115"/>
        </w:rPr>
        <w:br/>
      </w:r>
    </w:p>
    <w:p w14:paraId="6BFA072D" w14:textId="77777777" w:rsidR="00126D72" w:rsidRDefault="00126D72" w:rsidP="00126D72">
      <w:pP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t>5.4 Scope</w:t>
      </w:r>
    </w:p>
    <w:p w14:paraId="5F3F24F3" w14:textId="77777777" w:rsidR="0079400C" w:rsidRPr="0079400C" w:rsidRDefault="0079400C" w:rsidP="00126D72">
      <w:pPr>
        <w:rPr>
          <w:rFonts w:ascii="Times New Roman" w:hAnsi="Times New Roman" w:cs="Times New Roman"/>
          <w:b/>
          <w:bCs/>
          <w:spacing w:val="-2"/>
          <w:w w:val="115"/>
          <w:sz w:val="28"/>
          <w:szCs w:val="28"/>
        </w:rPr>
      </w:pPr>
    </w:p>
    <w:p w14:paraId="71F23F65" w14:textId="77777777" w:rsidR="00126D72" w:rsidRPr="00EA5725" w:rsidRDefault="00126D72" w:rsidP="00126D72">
      <w:pPr>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The scope of “Precise AI” includes developing an AI-powered system that analyzes financial data from PDF documents. The system will extract, process, and understand unstructured financial information using the RAG algorithm.</w:t>
      </w:r>
    </w:p>
    <w:p w14:paraId="7576F974" w14:textId="77777777" w:rsidR="00126D72" w:rsidRDefault="00126D72" w:rsidP="00126D72">
      <w:pPr>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It will allow users to enter natural language queries and get accurate financial insights in both text and visual formats such as tables and charts. The project focuses on automating financial analysis, reducing manual work, and improving decision-making efficiency for organizations.</w:t>
      </w:r>
    </w:p>
    <w:p w14:paraId="13242FCD" w14:textId="77777777" w:rsidR="0079400C" w:rsidRDefault="0079400C" w:rsidP="00126D72">
      <w:pPr>
        <w:rPr>
          <w:rFonts w:ascii="Times New Roman" w:hAnsi="Times New Roman" w:cs="Times New Roman"/>
          <w:spacing w:val="-2"/>
          <w:w w:val="115"/>
          <w:sz w:val="24"/>
          <w:szCs w:val="24"/>
        </w:rPr>
      </w:pPr>
    </w:p>
    <w:p w14:paraId="39FAED34" w14:textId="77777777" w:rsidR="0079400C" w:rsidRDefault="0079400C" w:rsidP="00126D72">
      <w:pPr>
        <w:rPr>
          <w:rFonts w:ascii="Times New Roman" w:hAnsi="Times New Roman" w:cs="Times New Roman"/>
          <w:spacing w:val="-2"/>
          <w:w w:val="115"/>
          <w:sz w:val="24"/>
          <w:szCs w:val="24"/>
        </w:rPr>
      </w:pPr>
    </w:p>
    <w:p w14:paraId="182C2C94" w14:textId="77777777" w:rsidR="0079400C" w:rsidRDefault="0079400C" w:rsidP="00126D72">
      <w:pPr>
        <w:rPr>
          <w:rFonts w:ascii="Times New Roman" w:hAnsi="Times New Roman" w:cs="Times New Roman"/>
          <w:spacing w:val="-2"/>
          <w:w w:val="115"/>
          <w:sz w:val="24"/>
          <w:szCs w:val="24"/>
        </w:rPr>
      </w:pPr>
    </w:p>
    <w:p w14:paraId="12438351" w14:textId="77777777" w:rsidR="0079400C" w:rsidRPr="0079400C" w:rsidRDefault="0079400C" w:rsidP="00126D72">
      <w:pPr>
        <w:rPr>
          <w:rFonts w:ascii="Times New Roman" w:hAnsi="Times New Roman" w:cs="Times New Roman"/>
          <w:spacing w:val="-2"/>
          <w:w w:val="115"/>
        </w:rPr>
      </w:pPr>
    </w:p>
    <w:p w14:paraId="704CC967" w14:textId="77777777" w:rsidR="00126D72" w:rsidRPr="0079400C" w:rsidRDefault="00126D72" w:rsidP="00126D72">
      <w:pPr>
        <w:rPr>
          <w:rFonts w:ascii="Times New Roman" w:hAnsi="Times New Roman" w:cs="Times New Roman"/>
          <w:spacing w:val="-2"/>
          <w:w w:val="115"/>
        </w:rPr>
      </w:pPr>
    </w:p>
    <w:p w14:paraId="4CD774C5" w14:textId="77777777" w:rsidR="00126D72" w:rsidRPr="0079400C" w:rsidRDefault="00126D72" w:rsidP="00126D72">
      <w:pPr>
        <w:rPr>
          <w:rFonts w:ascii="Times New Roman" w:hAnsi="Times New Roman" w:cs="Times New Roman"/>
          <w:spacing w:val="-2"/>
          <w:w w:val="115"/>
        </w:rPr>
      </w:pPr>
    </w:p>
    <w:p w14:paraId="00A78941" w14:textId="77777777" w:rsidR="00126D72" w:rsidRDefault="00126D72" w:rsidP="00126D72">
      <w:pP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lastRenderedPageBreak/>
        <w:t>5.5 Expected Outcomes</w:t>
      </w:r>
    </w:p>
    <w:p w14:paraId="0DCC12F0" w14:textId="77777777" w:rsidR="0079400C" w:rsidRPr="0079400C" w:rsidRDefault="0079400C" w:rsidP="00126D72">
      <w:pPr>
        <w:rPr>
          <w:rFonts w:ascii="Times New Roman" w:hAnsi="Times New Roman" w:cs="Times New Roman"/>
          <w:b/>
          <w:bCs/>
          <w:spacing w:val="-2"/>
          <w:w w:val="115"/>
          <w:sz w:val="28"/>
          <w:szCs w:val="28"/>
        </w:rPr>
      </w:pPr>
    </w:p>
    <w:p w14:paraId="3649345E" w14:textId="77777777" w:rsidR="00126D72" w:rsidRPr="00EA5725" w:rsidRDefault="00126D72" w:rsidP="00126D72">
      <w:pPr>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The expected outcomes of the “Precise AI” project are:</w:t>
      </w:r>
    </w:p>
    <w:p w14:paraId="316AC501" w14:textId="77777777" w:rsidR="00126D72" w:rsidRPr="00EA5725" w:rsidRDefault="00126D72" w:rsidP="00126D72">
      <w:pPr>
        <w:widowControl/>
        <w:numPr>
          <w:ilvl w:val="0"/>
          <w:numId w:val="54"/>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An AI-based system that can read and analyze financial data from PDF files.</w:t>
      </w:r>
    </w:p>
    <w:p w14:paraId="681487E9" w14:textId="77777777" w:rsidR="00126D72" w:rsidRPr="00EA5725" w:rsidRDefault="00126D72" w:rsidP="00126D72">
      <w:pPr>
        <w:widowControl/>
        <w:numPr>
          <w:ilvl w:val="0"/>
          <w:numId w:val="54"/>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Accurate and quick responses to financial queries in natural language.</w:t>
      </w:r>
    </w:p>
    <w:p w14:paraId="76AED999" w14:textId="77777777" w:rsidR="00126D72" w:rsidRPr="00EA5725" w:rsidRDefault="00126D72" w:rsidP="00126D72">
      <w:pPr>
        <w:widowControl/>
        <w:numPr>
          <w:ilvl w:val="0"/>
          <w:numId w:val="54"/>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Display of results in text and visual formats such as tables, graphs, and charts.</w:t>
      </w:r>
    </w:p>
    <w:p w14:paraId="2CDEA843" w14:textId="77777777" w:rsidR="00126D72" w:rsidRPr="00EA5725" w:rsidRDefault="00126D72" w:rsidP="00126D72">
      <w:pPr>
        <w:widowControl/>
        <w:numPr>
          <w:ilvl w:val="0"/>
          <w:numId w:val="54"/>
        </w:numPr>
        <w:autoSpaceDE/>
        <w:autoSpaceDN/>
        <w:spacing w:after="160" w:line="278" w:lineRule="auto"/>
        <w:rPr>
          <w:rFonts w:ascii="Times New Roman" w:hAnsi="Times New Roman" w:cs="Times New Roman"/>
          <w:spacing w:val="-2"/>
          <w:w w:val="115"/>
          <w:sz w:val="24"/>
          <w:szCs w:val="24"/>
        </w:rPr>
      </w:pPr>
      <w:r w:rsidRPr="00EA5725">
        <w:rPr>
          <w:rFonts w:ascii="Times New Roman" w:hAnsi="Times New Roman" w:cs="Times New Roman"/>
          <w:spacing w:val="-2"/>
          <w:w w:val="115"/>
          <w:sz w:val="24"/>
          <w:szCs w:val="24"/>
        </w:rPr>
        <w:t>Reduced manual effort and fewer human errors in financial analysis.</w:t>
      </w:r>
    </w:p>
    <w:p w14:paraId="74E9D88B" w14:textId="77777777" w:rsidR="00126D72" w:rsidRPr="0079400C" w:rsidRDefault="00126D72" w:rsidP="00126D72">
      <w:pPr>
        <w:widowControl/>
        <w:numPr>
          <w:ilvl w:val="0"/>
          <w:numId w:val="54"/>
        </w:numPr>
        <w:autoSpaceDE/>
        <w:autoSpaceDN/>
        <w:spacing w:after="160" w:line="278" w:lineRule="auto"/>
        <w:rPr>
          <w:rFonts w:ascii="Times New Roman" w:hAnsi="Times New Roman" w:cs="Times New Roman"/>
          <w:spacing w:val="-2"/>
          <w:w w:val="115"/>
        </w:rPr>
      </w:pPr>
      <w:r w:rsidRPr="00EA5725">
        <w:rPr>
          <w:rFonts w:ascii="Times New Roman" w:hAnsi="Times New Roman" w:cs="Times New Roman"/>
          <w:spacing w:val="-2"/>
          <w:w w:val="115"/>
          <w:sz w:val="24"/>
          <w:szCs w:val="24"/>
        </w:rPr>
        <w:t>Improved speed, accuracy, and decision-making for business users.</w:t>
      </w:r>
    </w:p>
    <w:p w14:paraId="4A255444" w14:textId="77777777" w:rsidR="00126D72" w:rsidRPr="0079400C" w:rsidRDefault="00126D72" w:rsidP="00126D72">
      <w:pPr>
        <w:ind w:left="720"/>
        <w:rPr>
          <w:rFonts w:ascii="Times New Roman" w:hAnsi="Times New Roman" w:cs="Times New Roman"/>
          <w:spacing w:val="-2"/>
          <w:w w:val="115"/>
        </w:rPr>
      </w:pPr>
    </w:p>
    <w:p w14:paraId="151E93A4" w14:textId="77777777" w:rsidR="00126D72" w:rsidRPr="0079400C" w:rsidRDefault="00126D72" w:rsidP="00126D72">
      <w:pPr>
        <w:ind w:left="720"/>
        <w:rPr>
          <w:rFonts w:ascii="Times New Roman" w:hAnsi="Times New Roman" w:cs="Times New Roman"/>
          <w:spacing w:val="-2"/>
          <w:w w:val="115"/>
        </w:rPr>
      </w:pPr>
    </w:p>
    <w:p w14:paraId="5112B360" w14:textId="77777777" w:rsidR="00126D72" w:rsidRPr="0079400C" w:rsidRDefault="00126D72" w:rsidP="00126D72">
      <w:pPr>
        <w:ind w:left="720"/>
        <w:rPr>
          <w:rFonts w:ascii="Times New Roman" w:hAnsi="Times New Roman" w:cs="Times New Roman"/>
          <w:spacing w:val="-2"/>
          <w:w w:val="115"/>
        </w:rPr>
      </w:pPr>
    </w:p>
    <w:p w14:paraId="55783793" w14:textId="77777777" w:rsidR="00126D72" w:rsidRPr="0079400C" w:rsidRDefault="00126D72" w:rsidP="00126D72">
      <w:pPr>
        <w:ind w:left="720"/>
        <w:rPr>
          <w:rFonts w:ascii="Times New Roman" w:hAnsi="Times New Roman" w:cs="Times New Roman"/>
          <w:spacing w:val="-2"/>
          <w:w w:val="115"/>
        </w:rPr>
      </w:pPr>
    </w:p>
    <w:p w14:paraId="7FF8EA19" w14:textId="77777777" w:rsidR="00126D72" w:rsidRPr="0079400C" w:rsidRDefault="00126D72" w:rsidP="00126D72">
      <w:pPr>
        <w:ind w:left="720"/>
        <w:rPr>
          <w:rFonts w:ascii="Times New Roman" w:hAnsi="Times New Roman" w:cs="Times New Roman"/>
          <w:spacing w:val="-2"/>
          <w:w w:val="115"/>
        </w:rPr>
      </w:pPr>
    </w:p>
    <w:p w14:paraId="0B39D046" w14:textId="77777777" w:rsidR="00126D72" w:rsidRPr="0079400C" w:rsidRDefault="00126D72" w:rsidP="00126D72">
      <w:pPr>
        <w:ind w:left="720"/>
        <w:rPr>
          <w:rFonts w:ascii="Times New Roman" w:hAnsi="Times New Roman" w:cs="Times New Roman"/>
          <w:spacing w:val="-2"/>
          <w:w w:val="115"/>
        </w:rPr>
      </w:pPr>
    </w:p>
    <w:p w14:paraId="43F7C567" w14:textId="77777777" w:rsidR="00126D72" w:rsidRPr="0079400C" w:rsidRDefault="00126D72" w:rsidP="00126D72">
      <w:pPr>
        <w:ind w:left="720"/>
        <w:rPr>
          <w:rFonts w:ascii="Times New Roman" w:hAnsi="Times New Roman" w:cs="Times New Roman"/>
          <w:spacing w:val="-2"/>
          <w:w w:val="115"/>
        </w:rPr>
      </w:pPr>
    </w:p>
    <w:p w14:paraId="135CCE32" w14:textId="77777777" w:rsidR="00126D72" w:rsidRPr="0079400C" w:rsidRDefault="00126D72" w:rsidP="00126D72">
      <w:pPr>
        <w:ind w:left="720"/>
        <w:rPr>
          <w:rFonts w:ascii="Times New Roman" w:hAnsi="Times New Roman" w:cs="Times New Roman"/>
          <w:spacing w:val="-2"/>
          <w:w w:val="115"/>
        </w:rPr>
      </w:pPr>
    </w:p>
    <w:p w14:paraId="6A5F1C78" w14:textId="77777777" w:rsidR="00126D72" w:rsidRPr="0079400C" w:rsidRDefault="00126D72" w:rsidP="00126D72">
      <w:pPr>
        <w:ind w:left="720"/>
        <w:rPr>
          <w:rFonts w:ascii="Times New Roman" w:hAnsi="Times New Roman" w:cs="Times New Roman"/>
          <w:spacing w:val="-2"/>
          <w:w w:val="115"/>
        </w:rPr>
      </w:pPr>
    </w:p>
    <w:p w14:paraId="5DD40C4C" w14:textId="77777777" w:rsidR="00126D72" w:rsidRPr="0079400C" w:rsidRDefault="00126D72" w:rsidP="00126D72">
      <w:pPr>
        <w:ind w:left="720"/>
        <w:rPr>
          <w:rFonts w:ascii="Times New Roman" w:hAnsi="Times New Roman" w:cs="Times New Roman"/>
          <w:spacing w:val="-2"/>
          <w:w w:val="115"/>
        </w:rPr>
      </w:pPr>
    </w:p>
    <w:p w14:paraId="2AE89E3F" w14:textId="77777777" w:rsidR="00126D72" w:rsidRPr="0079400C" w:rsidRDefault="00126D72" w:rsidP="00126D72">
      <w:pPr>
        <w:ind w:left="720"/>
        <w:rPr>
          <w:rFonts w:ascii="Times New Roman" w:hAnsi="Times New Roman" w:cs="Times New Roman"/>
          <w:spacing w:val="-2"/>
          <w:w w:val="115"/>
        </w:rPr>
      </w:pPr>
    </w:p>
    <w:p w14:paraId="390B9A2C" w14:textId="77777777" w:rsidR="00126D72" w:rsidRPr="0079400C" w:rsidRDefault="00126D72" w:rsidP="00126D72">
      <w:pPr>
        <w:ind w:left="720"/>
        <w:rPr>
          <w:rFonts w:ascii="Times New Roman" w:hAnsi="Times New Roman" w:cs="Times New Roman"/>
          <w:spacing w:val="-2"/>
          <w:w w:val="115"/>
        </w:rPr>
      </w:pPr>
    </w:p>
    <w:p w14:paraId="0D26682C" w14:textId="77777777" w:rsidR="00126D72" w:rsidRPr="0079400C" w:rsidRDefault="00126D72" w:rsidP="00126D72">
      <w:pPr>
        <w:ind w:left="720"/>
        <w:rPr>
          <w:rFonts w:ascii="Times New Roman" w:hAnsi="Times New Roman" w:cs="Times New Roman"/>
          <w:spacing w:val="-2"/>
          <w:w w:val="115"/>
        </w:rPr>
      </w:pPr>
    </w:p>
    <w:p w14:paraId="15771FD4" w14:textId="77777777" w:rsidR="00126D72" w:rsidRPr="0079400C" w:rsidRDefault="00126D72" w:rsidP="00126D72">
      <w:pPr>
        <w:ind w:left="720"/>
        <w:rPr>
          <w:rFonts w:ascii="Times New Roman" w:hAnsi="Times New Roman" w:cs="Times New Roman"/>
          <w:spacing w:val="-2"/>
          <w:w w:val="115"/>
        </w:rPr>
      </w:pPr>
    </w:p>
    <w:p w14:paraId="160CB234" w14:textId="77777777" w:rsidR="00126D72" w:rsidRPr="0079400C" w:rsidRDefault="00126D72" w:rsidP="00126D72">
      <w:pPr>
        <w:ind w:left="720"/>
        <w:rPr>
          <w:rFonts w:ascii="Times New Roman" w:hAnsi="Times New Roman" w:cs="Times New Roman"/>
          <w:spacing w:val="-2"/>
          <w:w w:val="115"/>
        </w:rPr>
      </w:pPr>
    </w:p>
    <w:p w14:paraId="001D327C" w14:textId="77777777" w:rsidR="00126D72" w:rsidRPr="0079400C" w:rsidRDefault="00126D72" w:rsidP="00126D72">
      <w:pPr>
        <w:ind w:left="720"/>
        <w:rPr>
          <w:rFonts w:ascii="Times New Roman" w:hAnsi="Times New Roman" w:cs="Times New Roman"/>
          <w:spacing w:val="-2"/>
          <w:w w:val="115"/>
        </w:rPr>
      </w:pPr>
    </w:p>
    <w:p w14:paraId="7B267E5C" w14:textId="77777777" w:rsidR="00126D72" w:rsidRPr="0079400C" w:rsidRDefault="00126D72" w:rsidP="00126D72">
      <w:pPr>
        <w:ind w:left="720"/>
        <w:rPr>
          <w:rFonts w:ascii="Times New Roman" w:hAnsi="Times New Roman" w:cs="Times New Roman"/>
          <w:spacing w:val="-2"/>
          <w:w w:val="115"/>
        </w:rPr>
      </w:pPr>
    </w:p>
    <w:p w14:paraId="0ECA7BEC" w14:textId="77777777" w:rsidR="00126D72" w:rsidRPr="0079400C" w:rsidRDefault="00126D72" w:rsidP="00126D72">
      <w:pPr>
        <w:ind w:left="720"/>
        <w:rPr>
          <w:rFonts w:ascii="Times New Roman" w:hAnsi="Times New Roman" w:cs="Times New Roman"/>
          <w:spacing w:val="-2"/>
          <w:w w:val="115"/>
        </w:rPr>
      </w:pPr>
    </w:p>
    <w:p w14:paraId="0900CF33" w14:textId="77777777" w:rsidR="00126D72" w:rsidRPr="0079400C" w:rsidRDefault="00126D72" w:rsidP="00126D72">
      <w:pPr>
        <w:ind w:left="720"/>
        <w:rPr>
          <w:rFonts w:ascii="Times New Roman" w:hAnsi="Times New Roman" w:cs="Times New Roman"/>
          <w:spacing w:val="-2"/>
          <w:w w:val="115"/>
        </w:rPr>
      </w:pPr>
    </w:p>
    <w:p w14:paraId="7F198F6C" w14:textId="77777777" w:rsidR="00126D72" w:rsidRPr="0079400C" w:rsidRDefault="00126D72" w:rsidP="00126D72">
      <w:pPr>
        <w:ind w:left="720"/>
        <w:rPr>
          <w:rFonts w:ascii="Times New Roman" w:hAnsi="Times New Roman" w:cs="Times New Roman"/>
          <w:spacing w:val="-2"/>
          <w:w w:val="115"/>
        </w:rPr>
      </w:pPr>
    </w:p>
    <w:p w14:paraId="12A00F68" w14:textId="77777777" w:rsidR="00126D72" w:rsidRPr="0079400C" w:rsidRDefault="00126D72" w:rsidP="00126D72">
      <w:pPr>
        <w:ind w:left="720"/>
        <w:rPr>
          <w:rFonts w:ascii="Times New Roman" w:hAnsi="Times New Roman" w:cs="Times New Roman"/>
          <w:spacing w:val="-2"/>
          <w:w w:val="115"/>
        </w:rPr>
      </w:pPr>
    </w:p>
    <w:p w14:paraId="600644DD" w14:textId="77777777" w:rsidR="00126D72" w:rsidRPr="0079400C" w:rsidRDefault="00126D72" w:rsidP="00126D72">
      <w:pPr>
        <w:ind w:left="720"/>
        <w:rPr>
          <w:rFonts w:ascii="Times New Roman" w:hAnsi="Times New Roman" w:cs="Times New Roman"/>
          <w:spacing w:val="-2"/>
          <w:w w:val="115"/>
        </w:rPr>
      </w:pPr>
    </w:p>
    <w:p w14:paraId="105D8629" w14:textId="77777777" w:rsidR="00126D72" w:rsidRPr="0079400C" w:rsidRDefault="00126D72" w:rsidP="00126D72">
      <w:pPr>
        <w:ind w:left="720"/>
        <w:rPr>
          <w:rFonts w:ascii="Times New Roman" w:hAnsi="Times New Roman" w:cs="Times New Roman"/>
          <w:spacing w:val="-2"/>
          <w:w w:val="115"/>
        </w:rPr>
      </w:pPr>
    </w:p>
    <w:p w14:paraId="1CE9B5FA" w14:textId="77777777" w:rsidR="00126D72" w:rsidRPr="0079400C" w:rsidRDefault="00126D72" w:rsidP="00126D72">
      <w:pPr>
        <w:ind w:left="720"/>
        <w:rPr>
          <w:rFonts w:ascii="Times New Roman" w:hAnsi="Times New Roman" w:cs="Times New Roman"/>
          <w:spacing w:val="-2"/>
          <w:w w:val="115"/>
        </w:rPr>
      </w:pPr>
    </w:p>
    <w:p w14:paraId="3C7BDCEE" w14:textId="77777777" w:rsidR="00126D72" w:rsidRPr="0079400C" w:rsidRDefault="00126D72" w:rsidP="00126D72">
      <w:pPr>
        <w:ind w:left="720"/>
        <w:rPr>
          <w:rFonts w:ascii="Times New Roman" w:hAnsi="Times New Roman" w:cs="Times New Roman"/>
          <w:spacing w:val="-2"/>
          <w:w w:val="115"/>
        </w:rPr>
      </w:pPr>
    </w:p>
    <w:p w14:paraId="420D4ADE" w14:textId="77777777" w:rsidR="00126D72" w:rsidRPr="0079400C" w:rsidRDefault="00126D72" w:rsidP="00126D72">
      <w:pPr>
        <w:ind w:left="720"/>
        <w:rPr>
          <w:rFonts w:ascii="Times New Roman" w:hAnsi="Times New Roman" w:cs="Times New Roman"/>
          <w:spacing w:val="-2"/>
          <w:w w:val="115"/>
        </w:rPr>
      </w:pPr>
    </w:p>
    <w:p w14:paraId="375F7652" w14:textId="77777777" w:rsidR="00126D72" w:rsidRPr="0079400C" w:rsidRDefault="00126D72" w:rsidP="00126D72">
      <w:pPr>
        <w:ind w:left="720"/>
        <w:rPr>
          <w:rFonts w:ascii="Times New Roman" w:hAnsi="Times New Roman" w:cs="Times New Roman"/>
          <w:spacing w:val="-2"/>
          <w:w w:val="115"/>
        </w:rPr>
      </w:pPr>
    </w:p>
    <w:p w14:paraId="2D0309BB" w14:textId="77777777" w:rsidR="00126D72" w:rsidRPr="0079400C" w:rsidRDefault="00126D72" w:rsidP="00126D72">
      <w:pPr>
        <w:ind w:left="720"/>
        <w:rPr>
          <w:rFonts w:ascii="Times New Roman" w:hAnsi="Times New Roman" w:cs="Times New Roman"/>
          <w:spacing w:val="-2"/>
          <w:w w:val="115"/>
        </w:rPr>
      </w:pPr>
    </w:p>
    <w:p w14:paraId="53223443" w14:textId="77777777" w:rsidR="00126D72" w:rsidRPr="0079400C" w:rsidRDefault="00126D72" w:rsidP="00126D72">
      <w:pPr>
        <w:ind w:left="720"/>
        <w:rPr>
          <w:rFonts w:ascii="Times New Roman" w:hAnsi="Times New Roman" w:cs="Times New Roman"/>
          <w:spacing w:val="-2"/>
          <w:w w:val="115"/>
        </w:rPr>
      </w:pPr>
    </w:p>
    <w:p w14:paraId="2933AD21" w14:textId="77777777" w:rsidR="00126D72" w:rsidRPr="0079400C" w:rsidRDefault="00126D72" w:rsidP="00126D72">
      <w:pPr>
        <w:ind w:left="720"/>
        <w:rPr>
          <w:rFonts w:ascii="Times New Roman" w:hAnsi="Times New Roman" w:cs="Times New Roman"/>
          <w:spacing w:val="-2"/>
          <w:w w:val="115"/>
        </w:rPr>
      </w:pPr>
    </w:p>
    <w:p w14:paraId="23AA5D63" w14:textId="77777777" w:rsidR="00126D72" w:rsidRPr="0079400C" w:rsidRDefault="00126D72" w:rsidP="00126D72">
      <w:pPr>
        <w:ind w:left="720"/>
        <w:rPr>
          <w:rFonts w:ascii="Times New Roman" w:hAnsi="Times New Roman" w:cs="Times New Roman"/>
          <w:spacing w:val="-2"/>
          <w:w w:val="115"/>
        </w:rPr>
      </w:pPr>
    </w:p>
    <w:p w14:paraId="35704442" w14:textId="77777777" w:rsidR="00126D72" w:rsidRPr="0079400C" w:rsidRDefault="00126D72" w:rsidP="00126D72">
      <w:pPr>
        <w:ind w:left="720"/>
        <w:rPr>
          <w:rFonts w:ascii="Times New Roman" w:hAnsi="Times New Roman" w:cs="Times New Roman"/>
          <w:spacing w:val="-2"/>
          <w:w w:val="115"/>
        </w:rPr>
      </w:pPr>
    </w:p>
    <w:p w14:paraId="63A2C9F2" w14:textId="77777777" w:rsidR="00126D72" w:rsidRPr="0079400C" w:rsidRDefault="00126D72" w:rsidP="00126D72">
      <w:pPr>
        <w:ind w:left="720"/>
        <w:rPr>
          <w:rFonts w:ascii="Times New Roman" w:hAnsi="Times New Roman" w:cs="Times New Roman"/>
          <w:spacing w:val="-2"/>
          <w:w w:val="115"/>
        </w:rPr>
      </w:pPr>
    </w:p>
    <w:p w14:paraId="26C354F1" w14:textId="77777777" w:rsidR="00126D72" w:rsidRPr="0079400C" w:rsidRDefault="00126D72" w:rsidP="00126D72">
      <w:pPr>
        <w:ind w:left="720"/>
        <w:rPr>
          <w:rFonts w:ascii="Times New Roman" w:hAnsi="Times New Roman" w:cs="Times New Roman"/>
          <w:spacing w:val="-2"/>
          <w:w w:val="115"/>
        </w:rPr>
      </w:pPr>
    </w:p>
    <w:p w14:paraId="5FE29F9E" w14:textId="77777777" w:rsidR="00126D72" w:rsidRDefault="00126D72" w:rsidP="00126D72">
      <w:pPr>
        <w:ind w:left="720"/>
        <w:rPr>
          <w:rFonts w:ascii="Times New Roman" w:hAnsi="Times New Roman" w:cs="Times New Roman"/>
          <w:spacing w:val="-2"/>
          <w:w w:val="115"/>
        </w:rPr>
      </w:pPr>
    </w:p>
    <w:p w14:paraId="24ECC8E4" w14:textId="77777777" w:rsidR="0079400C" w:rsidRPr="0079400C" w:rsidRDefault="0079400C" w:rsidP="00126D72">
      <w:pPr>
        <w:ind w:left="720"/>
        <w:rPr>
          <w:rFonts w:ascii="Times New Roman" w:hAnsi="Times New Roman" w:cs="Times New Roman"/>
          <w:spacing w:val="-2"/>
          <w:w w:val="115"/>
        </w:rPr>
      </w:pPr>
    </w:p>
    <w:p w14:paraId="2173E142" w14:textId="77777777" w:rsidR="00126D72" w:rsidRPr="0079400C" w:rsidRDefault="00126D72" w:rsidP="00126D72">
      <w:pPr>
        <w:ind w:left="720"/>
        <w:rPr>
          <w:rFonts w:ascii="Times New Roman" w:hAnsi="Times New Roman" w:cs="Times New Roman"/>
          <w:spacing w:val="-2"/>
          <w:w w:val="115"/>
        </w:rPr>
      </w:pPr>
    </w:p>
    <w:p w14:paraId="009B8C5D" w14:textId="77777777" w:rsidR="00126D72" w:rsidRPr="0079400C" w:rsidRDefault="00126D72" w:rsidP="00126D72">
      <w:pPr>
        <w:ind w:left="720"/>
        <w:rPr>
          <w:rFonts w:ascii="Times New Roman" w:hAnsi="Times New Roman" w:cs="Times New Roman"/>
          <w:spacing w:val="-2"/>
          <w:w w:val="115"/>
        </w:rPr>
      </w:pPr>
    </w:p>
    <w:p w14:paraId="217BD549" w14:textId="77777777" w:rsidR="00126D72" w:rsidRPr="0079400C" w:rsidRDefault="00126D72" w:rsidP="00126D72">
      <w:pPr>
        <w:ind w:left="720"/>
        <w:jc w:val="center"/>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lastRenderedPageBreak/>
        <w:t>LITERATURE SURVEY</w:t>
      </w:r>
    </w:p>
    <w:p w14:paraId="26B21675" w14:textId="77777777" w:rsidR="00126D72" w:rsidRPr="0079400C" w:rsidRDefault="00126D72" w:rsidP="00126D72">
      <w:pPr>
        <w:ind w:left="720"/>
        <w:jc w:val="center"/>
        <w:rPr>
          <w:rFonts w:ascii="Times New Roman" w:hAnsi="Times New Roman" w:cs="Times New Roman"/>
          <w:b/>
          <w:bCs/>
          <w:spacing w:val="-2"/>
          <w:w w:val="115"/>
          <w:sz w:val="28"/>
          <w:szCs w:val="28"/>
        </w:rPr>
      </w:pPr>
    </w:p>
    <w:p w14:paraId="19143E2E"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Recent advancements in </w:t>
      </w:r>
      <w:r w:rsidRPr="0079400C">
        <w:rPr>
          <w:rFonts w:ascii="Times New Roman" w:eastAsia="SimSun" w:hAnsi="Times New Roman" w:cs="Times New Roman"/>
          <w:b/>
          <w:bCs/>
          <w:lang w:val="en-IN" w:eastAsia="zh-CN"/>
        </w:rPr>
        <w:t>Artificial Intelligence (AI)</w:t>
      </w:r>
      <w:r w:rsidRPr="0079400C">
        <w:rPr>
          <w:rFonts w:ascii="Times New Roman" w:eastAsia="SimSun" w:hAnsi="Times New Roman" w:cs="Times New Roman"/>
          <w:lang w:val="en-IN" w:eastAsia="zh-CN"/>
        </w:rPr>
        <w:t xml:space="preserve"> and </w:t>
      </w:r>
      <w:r w:rsidRPr="0079400C">
        <w:rPr>
          <w:rFonts w:ascii="Times New Roman" w:eastAsia="SimSun" w:hAnsi="Times New Roman" w:cs="Times New Roman"/>
          <w:b/>
          <w:bCs/>
          <w:lang w:val="en-IN" w:eastAsia="zh-CN"/>
        </w:rPr>
        <w:t>Natural Language Processing (NLP)</w:t>
      </w:r>
      <w:r w:rsidRPr="0079400C">
        <w:rPr>
          <w:rFonts w:ascii="Times New Roman" w:eastAsia="SimSun" w:hAnsi="Times New Roman" w:cs="Times New Roman"/>
          <w:lang w:val="en-IN" w:eastAsia="zh-CN"/>
        </w:rPr>
        <w:t xml:space="preserve"> have significantly transformed the way organizations analyze and manage large-scale financial data. Traditional financial systems often rely on structured datasets and manual interpretation, which are inefficient for handling the massive, unstructured, and heterogeneous data generated by enterprises today. The reviewed literature highlights key developments in document understanding, retrieval-augmented models, and privacy-preserving data processing—each contributing to the foundation of the </w:t>
      </w:r>
      <w:r w:rsidRPr="0079400C">
        <w:rPr>
          <w:rFonts w:ascii="Times New Roman" w:eastAsia="SimSun" w:hAnsi="Times New Roman" w:cs="Times New Roman"/>
          <w:b/>
          <w:bCs/>
          <w:lang w:val="en-IN" w:eastAsia="zh-CN"/>
        </w:rPr>
        <w:t>Precise AI</w:t>
      </w:r>
      <w:r w:rsidRPr="0079400C">
        <w:rPr>
          <w:rFonts w:ascii="Times New Roman" w:eastAsia="SimSun" w:hAnsi="Times New Roman" w:cs="Times New Roman"/>
          <w:lang w:val="en-IN" w:eastAsia="zh-CN"/>
        </w:rPr>
        <w:t xml:space="preserve"> system.</w:t>
      </w:r>
    </w:p>
    <w:p w14:paraId="38A21C9D"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Chen et al. [1] and Wang et al. [2] provide an overview of the challenges and opportunities in enterprise document intelligence, emphasizing the growing importance of </w:t>
      </w:r>
      <w:r w:rsidRPr="0079400C">
        <w:rPr>
          <w:rFonts w:ascii="Times New Roman" w:eastAsia="SimSun" w:hAnsi="Times New Roman" w:cs="Times New Roman"/>
          <w:b/>
          <w:bCs/>
          <w:lang w:val="en-IN" w:eastAsia="zh-CN"/>
        </w:rPr>
        <w:t>large language models (LLMs)</w:t>
      </w:r>
      <w:r w:rsidRPr="0079400C">
        <w:rPr>
          <w:rFonts w:ascii="Times New Roman" w:eastAsia="SimSun" w:hAnsi="Times New Roman" w:cs="Times New Roman"/>
          <w:lang w:val="en-IN" w:eastAsia="zh-CN"/>
        </w:rPr>
        <w:t xml:space="preserve"> in extracting insights from unstructured documents. These works underline the need for systems that can automatically interpret business and financial records without manual preprocessing.</w:t>
      </w:r>
    </w:p>
    <w:p w14:paraId="3E308BD3"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Lewis et al. [3] introduced </w:t>
      </w:r>
      <w:r w:rsidRPr="0079400C">
        <w:rPr>
          <w:rFonts w:ascii="Times New Roman" w:eastAsia="SimSun" w:hAnsi="Times New Roman" w:cs="Times New Roman"/>
          <w:b/>
          <w:bCs/>
          <w:lang w:val="en-IN" w:eastAsia="zh-CN"/>
        </w:rPr>
        <w:t>Retrieval-Augmented Generation (RAG)</w:t>
      </w:r>
      <w:r w:rsidRPr="0079400C">
        <w:rPr>
          <w:rFonts w:ascii="Times New Roman" w:eastAsia="SimSun" w:hAnsi="Times New Roman" w:cs="Times New Roman"/>
          <w:lang w:val="en-IN" w:eastAsia="zh-CN"/>
        </w:rPr>
        <w:t xml:space="preserve">, a hybrid model combining retrieval-based knowledge search with text generation. RAG enhances the performance of LLMs in knowledge-intensive NLP tasks by grounding their outputs in factual data, thereby improving accuracy and reliability—an approach directly utilized in </w:t>
      </w:r>
      <w:r w:rsidRPr="0079400C">
        <w:rPr>
          <w:rFonts w:ascii="Times New Roman" w:eastAsia="SimSun" w:hAnsi="Times New Roman" w:cs="Times New Roman"/>
          <w:b/>
          <w:bCs/>
          <w:lang w:val="en-IN" w:eastAsia="zh-CN"/>
        </w:rPr>
        <w:t>Precise AI</w:t>
      </w:r>
      <w:r w:rsidRPr="0079400C">
        <w:rPr>
          <w:rFonts w:ascii="Times New Roman" w:eastAsia="SimSun" w:hAnsi="Times New Roman" w:cs="Times New Roman"/>
          <w:lang w:val="en-IN" w:eastAsia="zh-CN"/>
        </w:rPr>
        <w:t>.</w:t>
      </w:r>
    </w:p>
    <w:p w14:paraId="677100DB"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Further research by Zhang et al. [5] and Karpukhin et al. [7] explores </w:t>
      </w:r>
      <w:r w:rsidRPr="0079400C">
        <w:rPr>
          <w:rFonts w:ascii="Times New Roman" w:eastAsia="SimSun" w:hAnsi="Times New Roman" w:cs="Times New Roman"/>
          <w:b/>
          <w:bCs/>
          <w:lang w:val="en-IN" w:eastAsia="zh-CN"/>
        </w:rPr>
        <w:t>dense passage retrieval</w:t>
      </w:r>
      <w:r w:rsidRPr="0079400C">
        <w:rPr>
          <w:rFonts w:ascii="Times New Roman" w:eastAsia="SimSun" w:hAnsi="Times New Roman" w:cs="Times New Roman"/>
          <w:lang w:val="en-IN" w:eastAsia="zh-CN"/>
        </w:rPr>
        <w:t xml:space="preserve"> and </w:t>
      </w:r>
      <w:r w:rsidRPr="0079400C">
        <w:rPr>
          <w:rFonts w:ascii="Times New Roman" w:eastAsia="SimSun" w:hAnsi="Times New Roman" w:cs="Times New Roman"/>
          <w:b/>
          <w:bCs/>
          <w:lang w:val="en-IN" w:eastAsia="zh-CN"/>
        </w:rPr>
        <w:t>efficient processing of large-scale document collections</w:t>
      </w:r>
      <w:r w:rsidRPr="0079400C">
        <w:rPr>
          <w:rFonts w:ascii="Times New Roman" w:eastAsia="SimSun" w:hAnsi="Times New Roman" w:cs="Times New Roman"/>
          <w:lang w:val="en-IN" w:eastAsia="zh-CN"/>
        </w:rPr>
        <w:t xml:space="preserve">, which form the foundation of the retrieval mechanism in RAG systems. Similarly, Izacard and Grave [8] demonstrated how </w:t>
      </w:r>
      <w:r w:rsidRPr="0079400C">
        <w:rPr>
          <w:rFonts w:ascii="Times New Roman" w:eastAsia="SimSun" w:hAnsi="Times New Roman" w:cs="Times New Roman"/>
          <w:b/>
          <w:bCs/>
          <w:lang w:val="en-IN" w:eastAsia="zh-CN"/>
        </w:rPr>
        <w:t>generative models integrated with retrieval techniques</w:t>
      </w:r>
      <w:r w:rsidRPr="0079400C">
        <w:rPr>
          <w:rFonts w:ascii="Times New Roman" w:eastAsia="SimSun" w:hAnsi="Times New Roman" w:cs="Times New Roman"/>
          <w:lang w:val="en-IN" w:eastAsia="zh-CN"/>
        </w:rPr>
        <w:t xml:space="preserve"> improve open-domain question answering—an approach mirrored in the query handling of </w:t>
      </w:r>
      <w:r w:rsidRPr="0079400C">
        <w:rPr>
          <w:rFonts w:ascii="Times New Roman" w:eastAsia="SimSun" w:hAnsi="Times New Roman" w:cs="Times New Roman"/>
          <w:b/>
          <w:bCs/>
          <w:lang w:val="en-IN" w:eastAsia="zh-CN"/>
        </w:rPr>
        <w:t>Precise AI</w:t>
      </w:r>
      <w:r w:rsidRPr="0079400C">
        <w:rPr>
          <w:rFonts w:ascii="Times New Roman" w:eastAsia="SimSun" w:hAnsi="Times New Roman" w:cs="Times New Roman"/>
          <w:lang w:val="en-IN" w:eastAsia="zh-CN"/>
        </w:rPr>
        <w:t>.</w:t>
      </w:r>
    </w:p>
    <w:p w14:paraId="753ABE47"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Guu et al. [9] proposed </w:t>
      </w:r>
      <w:r w:rsidRPr="0079400C">
        <w:rPr>
          <w:rFonts w:ascii="Times New Roman" w:eastAsia="SimSun" w:hAnsi="Times New Roman" w:cs="Times New Roman"/>
          <w:b/>
          <w:bCs/>
          <w:lang w:val="en-IN" w:eastAsia="zh-CN"/>
        </w:rPr>
        <w:t>REALM</w:t>
      </w:r>
      <w:r w:rsidRPr="0079400C">
        <w:rPr>
          <w:rFonts w:ascii="Times New Roman" w:eastAsia="SimSun" w:hAnsi="Times New Roman" w:cs="Times New Roman"/>
          <w:lang w:val="en-IN" w:eastAsia="zh-CN"/>
        </w:rPr>
        <w:t>, an early retrieval-augmented pretraining model that inspired modern RAG frameworks. Their work highlighted how retrieval-guided pretraining enhances contextual understanding and factual grounding in LLMs.</w:t>
      </w:r>
    </w:p>
    <w:p w14:paraId="69A29922"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Since financial data often contains sensitive information, </w:t>
      </w:r>
      <w:r w:rsidRPr="0079400C">
        <w:rPr>
          <w:rFonts w:ascii="Times New Roman" w:eastAsia="SimSun" w:hAnsi="Times New Roman" w:cs="Times New Roman"/>
          <w:b/>
          <w:bCs/>
          <w:lang w:val="en-IN" w:eastAsia="zh-CN"/>
        </w:rPr>
        <w:t>privacy and data security</w:t>
      </w:r>
      <w:r w:rsidRPr="0079400C">
        <w:rPr>
          <w:rFonts w:ascii="Times New Roman" w:eastAsia="SimSun" w:hAnsi="Times New Roman" w:cs="Times New Roman"/>
          <w:lang w:val="en-IN" w:eastAsia="zh-CN"/>
        </w:rPr>
        <w:t xml:space="preserve"> are critical concerns. Li et al. [4] and Wang et al. [14] reviewed </w:t>
      </w:r>
      <w:r w:rsidRPr="0079400C">
        <w:rPr>
          <w:rFonts w:ascii="Times New Roman" w:eastAsia="SimSun" w:hAnsi="Times New Roman" w:cs="Times New Roman"/>
          <w:b/>
          <w:bCs/>
          <w:lang w:val="en-IN" w:eastAsia="zh-CN"/>
        </w:rPr>
        <w:t>privacy-preserving information retrieval</w:t>
      </w:r>
      <w:r w:rsidRPr="0079400C">
        <w:rPr>
          <w:rFonts w:ascii="Times New Roman" w:eastAsia="SimSun" w:hAnsi="Times New Roman" w:cs="Times New Roman"/>
          <w:lang w:val="en-IN" w:eastAsia="zh-CN"/>
        </w:rPr>
        <w:t xml:space="preserve"> and </w:t>
      </w:r>
      <w:r w:rsidRPr="0079400C">
        <w:rPr>
          <w:rFonts w:ascii="Times New Roman" w:eastAsia="SimSun" w:hAnsi="Times New Roman" w:cs="Times New Roman"/>
          <w:b/>
          <w:bCs/>
          <w:lang w:val="en-IN" w:eastAsia="zh-CN"/>
        </w:rPr>
        <w:t>federated learning</w:t>
      </w:r>
      <w:r w:rsidRPr="0079400C">
        <w:rPr>
          <w:rFonts w:ascii="Times New Roman" w:eastAsia="SimSun" w:hAnsi="Times New Roman" w:cs="Times New Roman"/>
          <w:lang w:val="en-IN" w:eastAsia="zh-CN"/>
        </w:rPr>
        <w:t xml:space="preserve">, presenting methods to protect user data while maintaining system efficiency. Complementary research by Gentry [13] and Bellare et al. [19] on </w:t>
      </w:r>
      <w:r w:rsidRPr="0079400C">
        <w:rPr>
          <w:rFonts w:ascii="Times New Roman" w:eastAsia="SimSun" w:hAnsi="Times New Roman" w:cs="Times New Roman"/>
          <w:b/>
          <w:bCs/>
          <w:lang w:val="en-IN" w:eastAsia="zh-CN"/>
        </w:rPr>
        <w:t>homomorphic and format-preserving encryption</w:t>
      </w:r>
      <w:r w:rsidRPr="0079400C">
        <w:rPr>
          <w:rFonts w:ascii="Times New Roman" w:eastAsia="SimSun" w:hAnsi="Times New Roman" w:cs="Times New Roman"/>
          <w:lang w:val="en-IN" w:eastAsia="zh-CN"/>
        </w:rPr>
        <w:t xml:space="preserve"> further contributes to the secure handling of confidential financial documents.</w:t>
      </w:r>
    </w:p>
    <w:p w14:paraId="1DD9AA8F"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Studies by Kumar et al. [6] and Zhang et al. [21] focus on </w:t>
      </w:r>
      <w:r w:rsidRPr="0079400C">
        <w:rPr>
          <w:rFonts w:ascii="Times New Roman" w:eastAsia="SimSun" w:hAnsi="Times New Roman" w:cs="Times New Roman"/>
          <w:b/>
          <w:bCs/>
          <w:lang w:val="en-IN" w:eastAsia="zh-CN"/>
        </w:rPr>
        <w:t>semantic coherence and relationship preservation</w:t>
      </w:r>
      <w:r w:rsidRPr="0079400C">
        <w:rPr>
          <w:rFonts w:ascii="Times New Roman" w:eastAsia="SimSun" w:hAnsi="Times New Roman" w:cs="Times New Roman"/>
          <w:lang w:val="en-IN" w:eastAsia="zh-CN"/>
        </w:rPr>
        <w:t xml:space="preserve"> in text processing, ensuring that meaning and context remain intact during data transformation—an essential requirement for maintaining accuracy in financial document embeddings.</w:t>
      </w:r>
    </w:p>
    <w:p w14:paraId="4270F76E"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Devlin et al. [17] introduced </w:t>
      </w:r>
      <w:r w:rsidRPr="0079400C">
        <w:rPr>
          <w:rFonts w:ascii="Times New Roman" w:eastAsia="SimSun" w:hAnsi="Times New Roman" w:cs="Times New Roman"/>
          <w:b/>
          <w:bCs/>
          <w:lang w:val="en-IN" w:eastAsia="zh-CN"/>
        </w:rPr>
        <w:t>BERT</w:t>
      </w:r>
      <w:r w:rsidRPr="0079400C">
        <w:rPr>
          <w:rFonts w:ascii="Times New Roman" w:eastAsia="SimSun" w:hAnsi="Times New Roman" w:cs="Times New Roman"/>
          <w:lang w:val="en-IN" w:eastAsia="zh-CN"/>
        </w:rPr>
        <w:t xml:space="preserve">, a foundational model in language understanding that has influenced embedding techniques used in systems like RAG. Later works, including Liu et al. [23] and Wang et al. [25], explored </w:t>
      </w:r>
      <w:r w:rsidRPr="0079400C">
        <w:rPr>
          <w:rFonts w:ascii="Times New Roman" w:eastAsia="SimSun" w:hAnsi="Times New Roman" w:cs="Times New Roman"/>
          <w:b/>
          <w:bCs/>
          <w:lang w:val="en-IN" w:eastAsia="zh-CN"/>
        </w:rPr>
        <w:t>semantic caching</w:t>
      </w:r>
      <w:r w:rsidRPr="0079400C">
        <w:rPr>
          <w:rFonts w:ascii="Times New Roman" w:eastAsia="SimSun" w:hAnsi="Times New Roman" w:cs="Times New Roman"/>
          <w:lang w:val="en-IN" w:eastAsia="zh-CN"/>
        </w:rPr>
        <w:t xml:space="preserve"> and </w:t>
      </w:r>
      <w:r w:rsidRPr="0079400C">
        <w:rPr>
          <w:rFonts w:ascii="Times New Roman" w:eastAsia="SimSun" w:hAnsi="Times New Roman" w:cs="Times New Roman"/>
          <w:b/>
          <w:bCs/>
          <w:lang w:val="en-IN" w:eastAsia="zh-CN"/>
        </w:rPr>
        <w:t>approximate memoization</w:t>
      </w:r>
      <w:r w:rsidRPr="0079400C">
        <w:rPr>
          <w:rFonts w:ascii="Times New Roman" w:eastAsia="SimSun" w:hAnsi="Times New Roman" w:cs="Times New Roman"/>
          <w:lang w:val="en-IN" w:eastAsia="zh-CN"/>
        </w:rPr>
        <w:t>, which improve retrieval efficiency by reusing previously computed embeddings.</w:t>
      </w:r>
    </w:p>
    <w:p w14:paraId="02D11BBE" w14:textId="77777777" w:rsidR="00126D72" w:rsidRPr="0079400C" w:rsidRDefault="00126D72" w:rsidP="00126D72">
      <w:pPr>
        <w:pStyle w:val="BodyText"/>
        <w:numPr>
          <w:ilvl w:val="0"/>
          <w:numId w:val="58"/>
        </w:numPr>
        <w:spacing w:before="73"/>
        <w:rPr>
          <w:rFonts w:ascii="Times New Roman" w:eastAsia="SimSun" w:hAnsi="Times New Roman" w:cs="Times New Roman"/>
          <w:lang w:val="en-IN" w:eastAsia="zh-CN"/>
        </w:rPr>
      </w:pPr>
      <w:r w:rsidRPr="0079400C">
        <w:rPr>
          <w:rFonts w:ascii="Times New Roman" w:eastAsia="SimSun" w:hAnsi="Times New Roman" w:cs="Times New Roman"/>
          <w:lang w:val="en-IN" w:eastAsia="zh-CN"/>
        </w:rPr>
        <w:t xml:space="preserve">From this review, it is evident that combining </w:t>
      </w:r>
      <w:r w:rsidRPr="0079400C">
        <w:rPr>
          <w:rFonts w:ascii="Times New Roman" w:eastAsia="SimSun" w:hAnsi="Times New Roman" w:cs="Times New Roman"/>
          <w:b/>
          <w:bCs/>
          <w:lang w:val="en-IN" w:eastAsia="zh-CN"/>
        </w:rPr>
        <w:t>retrieval-based models</w:t>
      </w:r>
      <w:r w:rsidRPr="0079400C">
        <w:rPr>
          <w:rFonts w:ascii="Times New Roman" w:eastAsia="SimSun" w:hAnsi="Times New Roman" w:cs="Times New Roman"/>
          <w:lang w:val="en-IN" w:eastAsia="zh-CN"/>
        </w:rPr>
        <w:t xml:space="preserve">, </w:t>
      </w:r>
      <w:r w:rsidRPr="0079400C">
        <w:rPr>
          <w:rFonts w:ascii="Times New Roman" w:eastAsia="SimSun" w:hAnsi="Times New Roman" w:cs="Times New Roman"/>
          <w:b/>
          <w:bCs/>
          <w:lang w:val="en-IN" w:eastAsia="zh-CN"/>
        </w:rPr>
        <w:t>generative AI</w:t>
      </w:r>
      <w:r w:rsidRPr="0079400C">
        <w:rPr>
          <w:rFonts w:ascii="Times New Roman" w:eastAsia="SimSun" w:hAnsi="Times New Roman" w:cs="Times New Roman"/>
          <w:lang w:val="en-IN" w:eastAsia="zh-CN"/>
        </w:rPr>
        <w:t xml:space="preserve">, and </w:t>
      </w:r>
      <w:r w:rsidRPr="0079400C">
        <w:rPr>
          <w:rFonts w:ascii="Times New Roman" w:eastAsia="SimSun" w:hAnsi="Times New Roman" w:cs="Times New Roman"/>
          <w:b/>
          <w:bCs/>
          <w:lang w:val="en-IN" w:eastAsia="zh-CN"/>
        </w:rPr>
        <w:t>privacy-preserving mechanisms</w:t>
      </w:r>
      <w:r w:rsidRPr="0079400C">
        <w:rPr>
          <w:rFonts w:ascii="Times New Roman" w:eastAsia="SimSun" w:hAnsi="Times New Roman" w:cs="Times New Roman"/>
          <w:lang w:val="en-IN" w:eastAsia="zh-CN"/>
        </w:rPr>
        <w:t xml:space="preserve"> provides a strong foundation for intelligent financial data analysis. Building upon these research contributions, </w:t>
      </w:r>
      <w:r w:rsidRPr="0079400C">
        <w:rPr>
          <w:rFonts w:ascii="Times New Roman" w:eastAsia="SimSun" w:hAnsi="Times New Roman" w:cs="Times New Roman"/>
          <w:b/>
          <w:bCs/>
          <w:lang w:val="en-IN" w:eastAsia="zh-CN"/>
        </w:rPr>
        <w:t>Precise AI</w:t>
      </w:r>
      <w:r w:rsidRPr="0079400C">
        <w:rPr>
          <w:rFonts w:ascii="Times New Roman" w:eastAsia="SimSun" w:hAnsi="Times New Roman" w:cs="Times New Roman"/>
          <w:lang w:val="en-IN" w:eastAsia="zh-CN"/>
        </w:rPr>
        <w:t xml:space="preserve"> </w:t>
      </w:r>
      <w:r w:rsidRPr="0079400C">
        <w:rPr>
          <w:rFonts w:ascii="Times New Roman" w:eastAsia="SimSun" w:hAnsi="Times New Roman" w:cs="Times New Roman"/>
          <w:lang w:val="en-IN" w:eastAsia="zh-CN"/>
        </w:rPr>
        <w:lastRenderedPageBreak/>
        <w:t>integrates RAG-based retrieval, vector database storage, and natural language interaction to enable accurate, efficient, and secure financial insight generation from unstructured datasets.</w:t>
      </w:r>
    </w:p>
    <w:p w14:paraId="2B220744" w14:textId="77777777" w:rsidR="00126D72" w:rsidRPr="0079400C" w:rsidRDefault="00126D72" w:rsidP="00126D72">
      <w:pPr>
        <w:pStyle w:val="BodyText"/>
        <w:spacing w:before="73"/>
        <w:ind w:left="720"/>
        <w:rPr>
          <w:rFonts w:ascii="Times New Roman" w:eastAsia="SimSun" w:hAnsi="Times New Roman" w:cs="Times New Roman"/>
          <w:lang w:val="en-IN" w:eastAsia="zh-CN"/>
        </w:rPr>
      </w:pPr>
    </w:p>
    <w:p w14:paraId="537D7ADF" w14:textId="77777777" w:rsidR="00126D72" w:rsidRPr="0079400C" w:rsidRDefault="00126D72" w:rsidP="00126D72">
      <w:pPr>
        <w:pStyle w:val="Heading4"/>
        <w:tabs>
          <w:tab w:val="left" w:pos="971"/>
        </w:tabs>
        <w:jc w:val="both"/>
        <w:rPr>
          <w:rFonts w:ascii="Times New Roman" w:hAnsi="Times New Roman" w:cs="Times New Roman"/>
          <w:color w:val="000000" w:themeColor="text1"/>
          <w:spacing w:val="-4"/>
          <w:w w:val="120"/>
          <w:sz w:val="28"/>
          <w:szCs w:val="28"/>
        </w:rPr>
      </w:pPr>
      <w:r w:rsidRPr="0079400C">
        <w:rPr>
          <w:rFonts w:ascii="Times New Roman" w:hAnsi="Times New Roman" w:cs="Times New Roman"/>
          <w:color w:val="000000" w:themeColor="text1"/>
          <w:w w:val="120"/>
          <w:sz w:val="28"/>
          <w:szCs w:val="28"/>
        </w:rPr>
        <w:t>6.1 Review</w:t>
      </w:r>
      <w:r w:rsidRPr="0079400C">
        <w:rPr>
          <w:rFonts w:ascii="Times New Roman" w:hAnsi="Times New Roman" w:cs="Times New Roman"/>
          <w:color w:val="000000" w:themeColor="text1"/>
          <w:spacing w:val="15"/>
          <w:w w:val="120"/>
          <w:sz w:val="28"/>
          <w:szCs w:val="28"/>
        </w:rPr>
        <w:t xml:space="preserve"> </w:t>
      </w:r>
      <w:r w:rsidRPr="0079400C">
        <w:rPr>
          <w:rFonts w:ascii="Times New Roman" w:hAnsi="Times New Roman" w:cs="Times New Roman"/>
          <w:color w:val="000000" w:themeColor="text1"/>
          <w:w w:val="120"/>
          <w:sz w:val="28"/>
          <w:szCs w:val="28"/>
        </w:rPr>
        <w:t>of</w:t>
      </w:r>
      <w:r w:rsidRPr="0079400C">
        <w:rPr>
          <w:rFonts w:ascii="Times New Roman" w:hAnsi="Times New Roman" w:cs="Times New Roman"/>
          <w:color w:val="000000" w:themeColor="text1"/>
          <w:spacing w:val="15"/>
          <w:w w:val="120"/>
          <w:sz w:val="28"/>
          <w:szCs w:val="28"/>
        </w:rPr>
        <w:t xml:space="preserve"> </w:t>
      </w:r>
      <w:r w:rsidRPr="0079400C">
        <w:rPr>
          <w:rFonts w:ascii="Times New Roman" w:hAnsi="Times New Roman" w:cs="Times New Roman"/>
          <w:color w:val="000000" w:themeColor="text1"/>
          <w:w w:val="120"/>
          <w:sz w:val="28"/>
          <w:szCs w:val="28"/>
        </w:rPr>
        <w:t>Existing</w:t>
      </w:r>
      <w:r w:rsidRPr="0079400C">
        <w:rPr>
          <w:rFonts w:ascii="Times New Roman" w:hAnsi="Times New Roman" w:cs="Times New Roman"/>
          <w:color w:val="000000" w:themeColor="text1"/>
          <w:spacing w:val="16"/>
          <w:w w:val="120"/>
          <w:sz w:val="28"/>
          <w:szCs w:val="28"/>
        </w:rPr>
        <w:t xml:space="preserve"> </w:t>
      </w:r>
      <w:r w:rsidRPr="0079400C">
        <w:rPr>
          <w:rFonts w:ascii="Times New Roman" w:hAnsi="Times New Roman" w:cs="Times New Roman"/>
          <w:color w:val="000000" w:themeColor="text1"/>
          <w:w w:val="120"/>
          <w:sz w:val="28"/>
          <w:szCs w:val="28"/>
        </w:rPr>
        <w:t>Systems</w:t>
      </w:r>
      <w:r w:rsidRPr="0079400C">
        <w:rPr>
          <w:rFonts w:ascii="Times New Roman" w:hAnsi="Times New Roman" w:cs="Times New Roman"/>
          <w:color w:val="000000" w:themeColor="text1"/>
          <w:spacing w:val="15"/>
          <w:w w:val="120"/>
          <w:sz w:val="28"/>
          <w:szCs w:val="28"/>
        </w:rPr>
        <w:t xml:space="preserve"> </w:t>
      </w:r>
      <w:r w:rsidRPr="0079400C">
        <w:rPr>
          <w:rFonts w:ascii="Times New Roman" w:hAnsi="Times New Roman" w:cs="Times New Roman"/>
          <w:color w:val="000000" w:themeColor="text1"/>
          <w:w w:val="120"/>
          <w:sz w:val="28"/>
          <w:szCs w:val="28"/>
        </w:rPr>
        <w:t>/</w:t>
      </w:r>
      <w:r w:rsidRPr="0079400C">
        <w:rPr>
          <w:rFonts w:ascii="Times New Roman" w:hAnsi="Times New Roman" w:cs="Times New Roman"/>
          <w:color w:val="000000" w:themeColor="text1"/>
          <w:spacing w:val="16"/>
          <w:w w:val="120"/>
          <w:sz w:val="28"/>
          <w:szCs w:val="28"/>
        </w:rPr>
        <w:t xml:space="preserve"> </w:t>
      </w:r>
      <w:r w:rsidRPr="0079400C">
        <w:rPr>
          <w:rFonts w:ascii="Times New Roman" w:hAnsi="Times New Roman" w:cs="Times New Roman"/>
          <w:color w:val="000000" w:themeColor="text1"/>
          <w:w w:val="120"/>
          <w:sz w:val="28"/>
          <w:szCs w:val="28"/>
        </w:rPr>
        <w:t>Related</w:t>
      </w:r>
      <w:r w:rsidRPr="0079400C">
        <w:rPr>
          <w:rFonts w:ascii="Times New Roman" w:hAnsi="Times New Roman" w:cs="Times New Roman"/>
          <w:color w:val="000000" w:themeColor="text1"/>
          <w:spacing w:val="15"/>
          <w:w w:val="120"/>
          <w:sz w:val="28"/>
          <w:szCs w:val="28"/>
        </w:rPr>
        <w:t xml:space="preserve"> </w:t>
      </w:r>
      <w:r w:rsidRPr="0079400C">
        <w:rPr>
          <w:rFonts w:ascii="Times New Roman" w:hAnsi="Times New Roman" w:cs="Times New Roman"/>
          <w:color w:val="000000" w:themeColor="text1"/>
          <w:spacing w:val="-4"/>
          <w:w w:val="120"/>
          <w:sz w:val="28"/>
          <w:szCs w:val="28"/>
        </w:rPr>
        <w:t>Work</w:t>
      </w:r>
    </w:p>
    <w:p w14:paraId="0FDF8C37" w14:textId="77777777" w:rsidR="00126D72" w:rsidRPr="0079400C" w:rsidRDefault="00126D72" w:rsidP="00126D72">
      <w:pPr>
        <w:rPr>
          <w:rFonts w:ascii="Times New Roman" w:hAnsi="Times New Roman" w:cs="Times New Roman"/>
        </w:rPr>
      </w:pPr>
    </w:p>
    <w:p w14:paraId="0E12CD3C"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Several studies and systems have been developed to enhance document understanding and financial data analysis using Artificial Intelligence and Natural Language Processing techniques.</w:t>
      </w:r>
    </w:p>
    <w:p w14:paraId="02583391"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 xml:space="preserve">Chen, Wang, and Liu [1] discussed the concept of </w:t>
      </w:r>
      <w:r w:rsidRPr="0079400C">
        <w:rPr>
          <w:rFonts w:ascii="Times New Roman" w:hAnsi="Times New Roman" w:cs="Times New Roman"/>
          <w:b/>
          <w:bCs/>
        </w:rPr>
        <w:t>Enterprise Document Intelligence</w:t>
      </w:r>
      <w:r w:rsidRPr="0079400C">
        <w:rPr>
          <w:rFonts w:ascii="Times New Roman" w:hAnsi="Times New Roman" w:cs="Times New Roman"/>
        </w:rPr>
        <w:t>, highlighting the challenges of handling large volumes of unstructured enterprise data. They emphasized the need for AI-driven systems capable of processing and interpreting complex business documents, which forms the foundation for intelligent financial data analysis.</w:t>
      </w:r>
    </w:p>
    <w:p w14:paraId="0CBF0112"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 xml:space="preserve">Similarly, Wang, Zhang, and Li [2] conducted a </w:t>
      </w:r>
      <w:r w:rsidRPr="0079400C">
        <w:rPr>
          <w:rFonts w:ascii="Times New Roman" w:hAnsi="Times New Roman" w:cs="Times New Roman"/>
          <w:b/>
          <w:bCs/>
        </w:rPr>
        <w:t>comprehensive survey on document understanding</w:t>
      </w:r>
      <w:r w:rsidRPr="0079400C">
        <w:rPr>
          <w:rFonts w:ascii="Times New Roman" w:hAnsi="Times New Roman" w:cs="Times New Roman"/>
        </w:rPr>
        <w:t>, outlining existing methods for extracting meaningful information from business documents. Their work showed that while existing systems can process structured text, they often fail to capture complex relationships within unstructured formats such as PDF reports.</w:t>
      </w:r>
    </w:p>
    <w:p w14:paraId="1698B648"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 xml:space="preserve">Lewis et al. [3] introduced the </w:t>
      </w:r>
      <w:r w:rsidRPr="0079400C">
        <w:rPr>
          <w:rFonts w:ascii="Times New Roman" w:hAnsi="Times New Roman" w:cs="Times New Roman"/>
          <w:b/>
          <w:bCs/>
        </w:rPr>
        <w:t>Retrieval-Augmented Generation (RAG)</w:t>
      </w:r>
      <w:r w:rsidRPr="0079400C">
        <w:rPr>
          <w:rFonts w:ascii="Times New Roman" w:hAnsi="Times New Roman" w:cs="Times New Roman"/>
        </w:rPr>
        <w:t xml:space="preserve"> framework, which combines document retrieval with text generation. This approach improves response accuracy in knowledge-intensive tasks and serves as a key component in the development of </w:t>
      </w:r>
      <w:r w:rsidRPr="0079400C">
        <w:rPr>
          <w:rFonts w:ascii="Times New Roman" w:hAnsi="Times New Roman" w:cs="Times New Roman"/>
          <w:b/>
          <w:bCs/>
        </w:rPr>
        <w:t>Precise AI</w:t>
      </w:r>
      <w:r w:rsidRPr="0079400C">
        <w:rPr>
          <w:rFonts w:ascii="Times New Roman" w:hAnsi="Times New Roman" w:cs="Times New Roman"/>
        </w:rPr>
        <w:t>, enabling semantic search and context-aware answer generation from financial PDFs.</w:t>
      </w:r>
    </w:p>
    <w:p w14:paraId="7B95AF1A"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 xml:space="preserve">Zhang, Liu, and Johnson [5] further optimized </w:t>
      </w:r>
      <w:r w:rsidRPr="0079400C">
        <w:rPr>
          <w:rFonts w:ascii="Times New Roman" w:hAnsi="Times New Roman" w:cs="Times New Roman"/>
          <w:b/>
          <w:bCs/>
        </w:rPr>
        <w:t>large-scale document processing</w:t>
      </w:r>
      <w:r w:rsidRPr="0079400C">
        <w:rPr>
          <w:rFonts w:ascii="Times New Roman" w:hAnsi="Times New Roman" w:cs="Times New Roman"/>
        </w:rPr>
        <w:t xml:space="preserve"> in RAG-based systems, ensuring efficient handling of high-dimensional embeddings for fast information retrieval. Their findings support the scalability and performance of AI-driven document analysis platforms.</w:t>
      </w:r>
    </w:p>
    <w:p w14:paraId="386B69ED" w14:textId="77777777" w:rsidR="00126D72" w:rsidRPr="0079400C"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 xml:space="preserve">Privacy and data security are also major concerns in financial systems. Li, Chen, and Wang [4] reviewed </w:t>
      </w:r>
      <w:r w:rsidRPr="0079400C">
        <w:rPr>
          <w:rFonts w:ascii="Times New Roman" w:hAnsi="Times New Roman" w:cs="Times New Roman"/>
          <w:b/>
          <w:bCs/>
        </w:rPr>
        <w:t>privacy-preserving information retrieval</w:t>
      </w:r>
      <w:r w:rsidRPr="0079400C">
        <w:rPr>
          <w:rFonts w:ascii="Times New Roman" w:hAnsi="Times New Roman" w:cs="Times New Roman"/>
        </w:rPr>
        <w:t xml:space="preserve"> methods, ensuring sensitive financial information remains protected during analysis. Techniques such as differential privacy [10], homomorphic encryption [13], and federated learning [14] have been proposed to maintain confidentiality while enabling intelligent data processing.</w:t>
      </w:r>
    </w:p>
    <w:p w14:paraId="0BCB7381" w14:textId="77777777" w:rsidR="00126D72" w:rsidRDefault="00126D72" w:rsidP="00126D72">
      <w:pPr>
        <w:pStyle w:val="ListParagraph"/>
        <w:widowControl/>
        <w:numPr>
          <w:ilvl w:val="0"/>
          <w:numId w:val="59"/>
        </w:numPr>
        <w:autoSpaceDE/>
        <w:autoSpaceDN/>
        <w:spacing w:after="160" w:line="278" w:lineRule="auto"/>
        <w:contextualSpacing/>
        <w:rPr>
          <w:rFonts w:ascii="Times New Roman" w:hAnsi="Times New Roman" w:cs="Times New Roman"/>
        </w:rPr>
      </w:pPr>
      <w:r w:rsidRPr="0079400C">
        <w:rPr>
          <w:rFonts w:ascii="Times New Roman" w:hAnsi="Times New Roman" w:cs="Times New Roman"/>
          <w:b/>
          <w:bCs/>
        </w:rPr>
        <w:t>based financial data analysis</w:t>
      </w:r>
      <w:r w:rsidRPr="0079400C">
        <w:rPr>
          <w:rFonts w:ascii="Times New Roman" w:hAnsi="Times New Roman" w:cs="Times New Roman"/>
        </w:rPr>
        <w:t xml:space="preserve"> focused specifically on </w:t>
      </w:r>
      <w:r w:rsidRPr="0079400C">
        <w:rPr>
          <w:rFonts w:ascii="Times New Roman" w:hAnsi="Times New Roman" w:cs="Times New Roman"/>
          <w:b/>
          <w:bCs/>
        </w:rPr>
        <w:t>PDF documents</w:t>
      </w:r>
      <w:r w:rsidRPr="0079400C">
        <w:rPr>
          <w:rFonts w:ascii="Times New Roman" w:hAnsi="Times New Roman" w:cs="Times New Roman"/>
        </w:rPr>
        <w:t>, providing accurate and secure financial insights in textual and visual formats.</w:t>
      </w:r>
    </w:p>
    <w:p w14:paraId="2B97FDF4" w14:textId="77777777" w:rsidR="0079400C" w:rsidRDefault="0079400C" w:rsidP="0079400C">
      <w:pPr>
        <w:widowControl/>
        <w:autoSpaceDE/>
        <w:autoSpaceDN/>
        <w:spacing w:after="160" w:line="278" w:lineRule="auto"/>
        <w:contextualSpacing/>
        <w:rPr>
          <w:rFonts w:ascii="Times New Roman" w:hAnsi="Times New Roman" w:cs="Times New Roman"/>
        </w:rPr>
      </w:pPr>
    </w:p>
    <w:p w14:paraId="41BFB46C" w14:textId="77777777" w:rsidR="0079400C" w:rsidRDefault="0079400C" w:rsidP="0079400C">
      <w:pPr>
        <w:widowControl/>
        <w:autoSpaceDE/>
        <w:autoSpaceDN/>
        <w:spacing w:after="160" w:line="278" w:lineRule="auto"/>
        <w:contextualSpacing/>
        <w:rPr>
          <w:rFonts w:ascii="Times New Roman" w:hAnsi="Times New Roman" w:cs="Times New Roman"/>
        </w:rPr>
      </w:pPr>
    </w:p>
    <w:p w14:paraId="37E15D7F" w14:textId="77777777" w:rsidR="0079400C" w:rsidRDefault="0079400C" w:rsidP="0079400C">
      <w:pPr>
        <w:widowControl/>
        <w:autoSpaceDE/>
        <w:autoSpaceDN/>
        <w:spacing w:after="160" w:line="278" w:lineRule="auto"/>
        <w:contextualSpacing/>
        <w:rPr>
          <w:rFonts w:ascii="Times New Roman" w:hAnsi="Times New Roman" w:cs="Times New Roman"/>
        </w:rPr>
      </w:pPr>
    </w:p>
    <w:p w14:paraId="5571CE5F" w14:textId="77777777" w:rsidR="0079400C" w:rsidRDefault="0079400C" w:rsidP="0079400C">
      <w:pPr>
        <w:widowControl/>
        <w:autoSpaceDE/>
        <w:autoSpaceDN/>
        <w:spacing w:after="160" w:line="278" w:lineRule="auto"/>
        <w:contextualSpacing/>
        <w:rPr>
          <w:rFonts w:ascii="Times New Roman" w:hAnsi="Times New Roman" w:cs="Times New Roman"/>
        </w:rPr>
      </w:pPr>
    </w:p>
    <w:p w14:paraId="47DC7C66" w14:textId="77777777" w:rsidR="0079400C" w:rsidRDefault="0079400C" w:rsidP="0079400C">
      <w:pPr>
        <w:widowControl/>
        <w:autoSpaceDE/>
        <w:autoSpaceDN/>
        <w:spacing w:after="160" w:line="278" w:lineRule="auto"/>
        <w:contextualSpacing/>
        <w:rPr>
          <w:rFonts w:ascii="Times New Roman" w:hAnsi="Times New Roman" w:cs="Times New Roman"/>
        </w:rPr>
      </w:pPr>
    </w:p>
    <w:p w14:paraId="5B55FF41" w14:textId="77777777" w:rsidR="0079400C" w:rsidRDefault="0079400C" w:rsidP="0079400C">
      <w:pPr>
        <w:widowControl/>
        <w:autoSpaceDE/>
        <w:autoSpaceDN/>
        <w:spacing w:after="160" w:line="278" w:lineRule="auto"/>
        <w:contextualSpacing/>
        <w:rPr>
          <w:rFonts w:ascii="Times New Roman" w:hAnsi="Times New Roman" w:cs="Times New Roman"/>
        </w:rPr>
      </w:pPr>
    </w:p>
    <w:p w14:paraId="45A71638" w14:textId="77777777" w:rsidR="0079400C" w:rsidRDefault="0079400C" w:rsidP="0079400C">
      <w:pPr>
        <w:widowControl/>
        <w:autoSpaceDE/>
        <w:autoSpaceDN/>
        <w:spacing w:after="160" w:line="278" w:lineRule="auto"/>
        <w:contextualSpacing/>
        <w:rPr>
          <w:rFonts w:ascii="Times New Roman" w:hAnsi="Times New Roman" w:cs="Times New Roman"/>
        </w:rPr>
      </w:pPr>
    </w:p>
    <w:p w14:paraId="110E4A7D" w14:textId="77777777" w:rsidR="0079400C" w:rsidRDefault="0079400C" w:rsidP="0079400C">
      <w:pPr>
        <w:widowControl/>
        <w:autoSpaceDE/>
        <w:autoSpaceDN/>
        <w:spacing w:after="160" w:line="278" w:lineRule="auto"/>
        <w:contextualSpacing/>
        <w:rPr>
          <w:rFonts w:ascii="Times New Roman" w:hAnsi="Times New Roman" w:cs="Times New Roman"/>
        </w:rPr>
      </w:pPr>
    </w:p>
    <w:p w14:paraId="45ED6FF7" w14:textId="77777777" w:rsidR="0079400C" w:rsidRDefault="0079400C" w:rsidP="0079400C">
      <w:pPr>
        <w:widowControl/>
        <w:autoSpaceDE/>
        <w:autoSpaceDN/>
        <w:spacing w:after="160" w:line="278" w:lineRule="auto"/>
        <w:contextualSpacing/>
        <w:rPr>
          <w:rFonts w:ascii="Times New Roman" w:hAnsi="Times New Roman" w:cs="Times New Roman"/>
        </w:rPr>
      </w:pPr>
    </w:p>
    <w:p w14:paraId="6753185D" w14:textId="77777777" w:rsidR="0079400C" w:rsidRDefault="0079400C" w:rsidP="0079400C">
      <w:pPr>
        <w:widowControl/>
        <w:autoSpaceDE/>
        <w:autoSpaceDN/>
        <w:spacing w:after="160" w:line="278" w:lineRule="auto"/>
        <w:contextualSpacing/>
        <w:rPr>
          <w:rFonts w:ascii="Times New Roman" w:hAnsi="Times New Roman" w:cs="Times New Roman"/>
        </w:rPr>
      </w:pPr>
    </w:p>
    <w:p w14:paraId="50F04EAC" w14:textId="77777777" w:rsidR="0079400C" w:rsidRPr="0079400C" w:rsidRDefault="0079400C" w:rsidP="0079400C">
      <w:pPr>
        <w:widowControl/>
        <w:autoSpaceDE/>
        <w:autoSpaceDN/>
        <w:spacing w:after="160" w:line="278" w:lineRule="auto"/>
        <w:contextualSpacing/>
        <w:rPr>
          <w:rFonts w:ascii="Times New Roman" w:hAnsi="Times New Roman" w:cs="Times New Roman"/>
        </w:rPr>
      </w:pPr>
    </w:p>
    <w:p w14:paraId="171ADD81" w14:textId="77777777" w:rsidR="00126D72" w:rsidRPr="0079400C" w:rsidRDefault="00126D72" w:rsidP="00126D72">
      <w:pPr>
        <w:rPr>
          <w:rFonts w:ascii="Times New Roman" w:hAnsi="Times New Roman" w:cs="Times New Roman"/>
        </w:rPr>
      </w:pPr>
    </w:p>
    <w:p w14:paraId="7CB055D5" w14:textId="77777777" w:rsidR="00126D72" w:rsidRPr="0079400C" w:rsidRDefault="00126D72" w:rsidP="00126D72">
      <w:pPr>
        <w:rPr>
          <w:rFonts w:ascii="Times New Roman" w:hAnsi="Times New Roman" w:cs="Times New Roman"/>
        </w:rPr>
      </w:pPr>
    </w:p>
    <w:p w14:paraId="13D9C085" w14:textId="77777777" w:rsidR="00126D72" w:rsidRPr="0079400C" w:rsidRDefault="00126D72" w:rsidP="00126D72">
      <w:pPr>
        <w:pStyle w:val="ListParagraph"/>
        <w:numPr>
          <w:ilvl w:val="1"/>
          <w:numId w:val="57"/>
        </w:numPr>
        <w:tabs>
          <w:tab w:val="left" w:pos="971"/>
        </w:tabs>
        <w:contextualSpacing/>
        <w:jc w:val="both"/>
        <w:rPr>
          <w:rFonts w:ascii="Times New Roman" w:hAnsi="Times New Roman" w:cs="Times New Roman"/>
          <w:sz w:val="28"/>
          <w:szCs w:val="28"/>
        </w:rPr>
      </w:pPr>
      <w:r w:rsidRPr="0079400C">
        <w:rPr>
          <w:rFonts w:ascii="Times New Roman" w:hAnsi="Times New Roman" w:cs="Times New Roman"/>
          <w:b/>
          <w:w w:val="120"/>
          <w:sz w:val="28"/>
          <w:szCs w:val="28"/>
        </w:rPr>
        <w:lastRenderedPageBreak/>
        <w:t xml:space="preserve"> Research</w:t>
      </w:r>
      <w:r w:rsidRPr="0079400C">
        <w:rPr>
          <w:rFonts w:ascii="Times New Roman" w:hAnsi="Times New Roman" w:cs="Times New Roman"/>
          <w:b/>
          <w:spacing w:val="27"/>
          <w:w w:val="120"/>
          <w:sz w:val="28"/>
          <w:szCs w:val="28"/>
        </w:rPr>
        <w:t xml:space="preserve"> </w:t>
      </w:r>
      <w:r w:rsidRPr="0079400C">
        <w:rPr>
          <w:rFonts w:ascii="Times New Roman" w:hAnsi="Times New Roman" w:cs="Times New Roman"/>
          <w:b/>
          <w:w w:val="120"/>
          <w:sz w:val="28"/>
          <w:szCs w:val="28"/>
        </w:rPr>
        <w:t>Gap</w:t>
      </w:r>
      <w:r w:rsidRPr="0079400C">
        <w:rPr>
          <w:rFonts w:ascii="Times New Roman" w:hAnsi="Times New Roman" w:cs="Times New Roman"/>
          <w:b/>
          <w:spacing w:val="27"/>
          <w:w w:val="120"/>
          <w:sz w:val="28"/>
          <w:szCs w:val="28"/>
        </w:rPr>
        <w:t xml:space="preserve"> </w:t>
      </w:r>
      <w:r w:rsidRPr="0079400C">
        <w:rPr>
          <w:rFonts w:ascii="Times New Roman" w:hAnsi="Times New Roman" w:cs="Times New Roman"/>
          <w:b/>
          <w:w w:val="120"/>
          <w:sz w:val="28"/>
          <w:szCs w:val="28"/>
        </w:rPr>
        <w:t>/</w:t>
      </w:r>
      <w:r w:rsidRPr="0079400C">
        <w:rPr>
          <w:rFonts w:ascii="Times New Roman" w:hAnsi="Times New Roman" w:cs="Times New Roman"/>
          <w:b/>
          <w:spacing w:val="27"/>
          <w:w w:val="120"/>
          <w:sz w:val="28"/>
          <w:szCs w:val="28"/>
        </w:rPr>
        <w:t xml:space="preserve"> </w:t>
      </w:r>
      <w:r w:rsidRPr="0079400C">
        <w:rPr>
          <w:rFonts w:ascii="Times New Roman" w:hAnsi="Times New Roman" w:cs="Times New Roman"/>
          <w:b/>
          <w:w w:val="120"/>
          <w:sz w:val="28"/>
          <w:szCs w:val="28"/>
        </w:rPr>
        <w:t>Limitations</w:t>
      </w:r>
      <w:r w:rsidRPr="0079400C">
        <w:rPr>
          <w:rFonts w:ascii="Times New Roman" w:hAnsi="Times New Roman" w:cs="Times New Roman"/>
          <w:b/>
          <w:spacing w:val="27"/>
          <w:w w:val="120"/>
          <w:sz w:val="28"/>
          <w:szCs w:val="28"/>
        </w:rPr>
        <w:t xml:space="preserve"> </w:t>
      </w:r>
      <w:r w:rsidRPr="0079400C">
        <w:rPr>
          <w:rFonts w:ascii="Times New Roman" w:hAnsi="Times New Roman" w:cs="Times New Roman"/>
          <w:b/>
          <w:w w:val="120"/>
          <w:sz w:val="28"/>
          <w:szCs w:val="28"/>
        </w:rPr>
        <w:t>in</w:t>
      </w:r>
      <w:r w:rsidRPr="0079400C">
        <w:rPr>
          <w:rFonts w:ascii="Times New Roman" w:hAnsi="Times New Roman" w:cs="Times New Roman"/>
          <w:b/>
          <w:spacing w:val="28"/>
          <w:w w:val="120"/>
          <w:sz w:val="28"/>
          <w:szCs w:val="28"/>
        </w:rPr>
        <w:t xml:space="preserve"> </w:t>
      </w:r>
      <w:r w:rsidRPr="0079400C">
        <w:rPr>
          <w:rFonts w:ascii="Times New Roman" w:hAnsi="Times New Roman" w:cs="Times New Roman"/>
          <w:b/>
          <w:w w:val="120"/>
          <w:sz w:val="28"/>
          <w:szCs w:val="28"/>
        </w:rPr>
        <w:t>Existing</w:t>
      </w:r>
      <w:r w:rsidRPr="0079400C">
        <w:rPr>
          <w:rFonts w:ascii="Times New Roman" w:hAnsi="Times New Roman" w:cs="Times New Roman"/>
          <w:b/>
          <w:spacing w:val="27"/>
          <w:w w:val="120"/>
          <w:sz w:val="28"/>
          <w:szCs w:val="28"/>
        </w:rPr>
        <w:t xml:space="preserve"> </w:t>
      </w:r>
      <w:r w:rsidRPr="0079400C">
        <w:rPr>
          <w:rFonts w:ascii="Times New Roman" w:hAnsi="Times New Roman" w:cs="Times New Roman"/>
          <w:b/>
          <w:spacing w:val="-4"/>
          <w:w w:val="120"/>
          <w:sz w:val="28"/>
          <w:szCs w:val="28"/>
        </w:rPr>
        <w:t>Work</w:t>
      </w:r>
    </w:p>
    <w:p w14:paraId="23BB76C6" w14:textId="77777777" w:rsidR="00126D72" w:rsidRPr="0079400C" w:rsidRDefault="00126D72" w:rsidP="00126D72">
      <w:pPr>
        <w:tabs>
          <w:tab w:val="left" w:pos="971"/>
        </w:tabs>
        <w:jc w:val="both"/>
        <w:rPr>
          <w:rFonts w:ascii="Times New Roman" w:hAnsi="Times New Roman" w:cs="Times New Roman"/>
        </w:rPr>
      </w:pPr>
    </w:p>
    <w:p w14:paraId="69C85634" w14:textId="77777777" w:rsidR="00126D72" w:rsidRPr="0079400C" w:rsidRDefault="00126D72" w:rsidP="00126D72">
      <w:pPr>
        <w:tabs>
          <w:tab w:val="left" w:pos="971"/>
        </w:tabs>
        <w:jc w:val="both"/>
        <w:rPr>
          <w:rFonts w:ascii="Times New Roman" w:hAnsi="Times New Roman" w:cs="Times New Roman"/>
        </w:rPr>
      </w:pPr>
    </w:p>
    <w:p w14:paraId="45A005A5" w14:textId="77777777" w:rsidR="00126D72" w:rsidRPr="0079400C" w:rsidRDefault="00126D72" w:rsidP="00126D72">
      <w:pPr>
        <w:pStyle w:val="ListParagraph"/>
        <w:numPr>
          <w:ilvl w:val="0"/>
          <w:numId w:val="60"/>
        </w:numPr>
        <w:tabs>
          <w:tab w:val="left" w:pos="971"/>
        </w:tabs>
        <w:contextualSpacing/>
        <w:jc w:val="both"/>
        <w:rPr>
          <w:rFonts w:ascii="Times New Roman" w:hAnsi="Times New Roman" w:cs="Times New Roman"/>
        </w:rPr>
      </w:pPr>
      <w:r w:rsidRPr="0079400C">
        <w:rPr>
          <w:rFonts w:ascii="Times New Roman" w:hAnsi="Times New Roman" w:cs="Times New Roman"/>
        </w:rPr>
        <w:t xml:space="preserve">Existing research has made significant progress in the fields of </w:t>
      </w:r>
      <w:r w:rsidRPr="0079400C">
        <w:rPr>
          <w:rFonts w:ascii="Times New Roman" w:hAnsi="Times New Roman" w:cs="Times New Roman"/>
          <w:b/>
          <w:bCs/>
        </w:rPr>
        <w:t>document intelligence</w:t>
      </w:r>
      <w:r w:rsidRPr="0079400C">
        <w:rPr>
          <w:rFonts w:ascii="Times New Roman" w:hAnsi="Times New Roman" w:cs="Times New Roman"/>
        </w:rPr>
        <w:t xml:space="preserve">, </w:t>
      </w:r>
      <w:r w:rsidRPr="0079400C">
        <w:rPr>
          <w:rFonts w:ascii="Times New Roman" w:hAnsi="Times New Roman" w:cs="Times New Roman"/>
          <w:b/>
          <w:bCs/>
        </w:rPr>
        <w:t>information retrieval</w:t>
      </w:r>
      <w:r w:rsidRPr="0079400C">
        <w:rPr>
          <w:rFonts w:ascii="Times New Roman" w:hAnsi="Times New Roman" w:cs="Times New Roman"/>
        </w:rPr>
        <w:t xml:space="preserve">, and </w:t>
      </w:r>
      <w:r w:rsidRPr="0079400C">
        <w:rPr>
          <w:rFonts w:ascii="Times New Roman" w:hAnsi="Times New Roman" w:cs="Times New Roman"/>
          <w:b/>
          <w:bCs/>
        </w:rPr>
        <w:t>language modeling</w:t>
      </w:r>
      <w:r w:rsidRPr="0079400C">
        <w:rPr>
          <w:rFonts w:ascii="Times New Roman" w:hAnsi="Times New Roman" w:cs="Times New Roman"/>
        </w:rPr>
        <w:t>, but several limitations still exist when applying these methods to financial data analysis.</w:t>
      </w:r>
    </w:p>
    <w:p w14:paraId="27057557" w14:textId="77777777" w:rsidR="00126D72" w:rsidRPr="00493F13" w:rsidRDefault="00126D72" w:rsidP="00126D72">
      <w:pPr>
        <w:tabs>
          <w:tab w:val="left" w:pos="971"/>
        </w:tabs>
        <w:jc w:val="both"/>
        <w:rPr>
          <w:rFonts w:ascii="Times New Roman" w:hAnsi="Times New Roman" w:cs="Times New Roman"/>
        </w:rPr>
      </w:pPr>
    </w:p>
    <w:p w14:paraId="177361C0" w14:textId="77777777" w:rsidR="00126D72" w:rsidRPr="0079400C" w:rsidRDefault="00126D72" w:rsidP="00126D72">
      <w:pPr>
        <w:pStyle w:val="ListParagraph"/>
        <w:numPr>
          <w:ilvl w:val="0"/>
          <w:numId w:val="60"/>
        </w:numPr>
        <w:tabs>
          <w:tab w:val="left" w:pos="971"/>
        </w:tabs>
        <w:contextualSpacing/>
        <w:jc w:val="both"/>
        <w:rPr>
          <w:rFonts w:ascii="Times New Roman" w:hAnsi="Times New Roman" w:cs="Times New Roman"/>
        </w:rPr>
      </w:pPr>
      <w:r w:rsidRPr="0079400C">
        <w:rPr>
          <w:rFonts w:ascii="Times New Roman" w:hAnsi="Times New Roman" w:cs="Times New Roman"/>
        </w:rPr>
        <w:t xml:space="preserve">Chen, Wang, and Liu [1] and Wang, Zhang, and Li [2] highlighted that most enterprise document processing systems focus on </w:t>
      </w:r>
      <w:r w:rsidRPr="0079400C">
        <w:rPr>
          <w:rFonts w:ascii="Times New Roman" w:hAnsi="Times New Roman" w:cs="Times New Roman"/>
          <w:b/>
          <w:bCs/>
        </w:rPr>
        <w:t>structured or semi-structured data</w:t>
      </w:r>
      <w:r w:rsidRPr="0079400C">
        <w:rPr>
          <w:rFonts w:ascii="Times New Roman" w:hAnsi="Times New Roman" w:cs="Times New Roman"/>
        </w:rPr>
        <w:t xml:space="preserve">, while </w:t>
      </w:r>
      <w:r w:rsidRPr="0079400C">
        <w:rPr>
          <w:rFonts w:ascii="Times New Roman" w:hAnsi="Times New Roman" w:cs="Times New Roman"/>
          <w:b/>
          <w:bCs/>
        </w:rPr>
        <w:t>unstructured PDF documents</w:t>
      </w:r>
      <w:r w:rsidRPr="0079400C">
        <w:rPr>
          <w:rFonts w:ascii="Times New Roman" w:hAnsi="Times New Roman" w:cs="Times New Roman"/>
        </w:rPr>
        <w:t>—which are common in financial domains—remain difficult to analyze due to varied layouts, embedded tables, and mixed textual content.</w:t>
      </w:r>
    </w:p>
    <w:p w14:paraId="4079BFBE" w14:textId="77777777" w:rsidR="00126D72" w:rsidRPr="00493F13" w:rsidRDefault="00126D72" w:rsidP="00126D72">
      <w:pPr>
        <w:tabs>
          <w:tab w:val="left" w:pos="971"/>
        </w:tabs>
        <w:jc w:val="both"/>
        <w:rPr>
          <w:rFonts w:ascii="Times New Roman" w:hAnsi="Times New Roman" w:cs="Times New Roman"/>
        </w:rPr>
      </w:pPr>
    </w:p>
    <w:p w14:paraId="19BDB052" w14:textId="77777777" w:rsidR="00126D72" w:rsidRPr="0079400C" w:rsidRDefault="00126D72" w:rsidP="00126D72">
      <w:pPr>
        <w:pStyle w:val="ListParagraph"/>
        <w:numPr>
          <w:ilvl w:val="0"/>
          <w:numId w:val="60"/>
        </w:numPr>
        <w:tabs>
          <w:tab w:val="left" w:pos="971"/>
        </w:tabs>
        <w:contextualSpacing/>
        <w:jc w:val="both"/>
        <w:rPr>
          <w:rFonts w:ascii="Times New Roman" w:hAnsi="Times New Roman" w:cs="Times New Roman"/>
        </w:rPr>
      </w:pPr>
      <w:r w:rsidRPr="0079400C">
        <w:rPr>
          <w:rFonts w:ascii="Times New Roman" w:hAnsi="Times New Roman" w:cs="Times New Roman"/>
        </w:rPr>
        <w:t xml:space="preserve">Lewis et al. [3] introduced the </w:t>
      </w:r>
      <w:r w:rsidRPr="0079400C">
        <w:rPr>
          <w:rFonts w:ascii="Times New Roman" w:hAnsi="Times New Roman" w:cs="Times New Roman"/>
          <w:b/>
          <w:bCs/>
        </w:rPr>
        <w:t>RAG (Retrieval-Augmented Generation)</w:t>
      </w:r>
      <w:r w:rsidRPr="0079400C">
        <w:rPr>
          <w:rFonts w:ascii="Times New Roman" w:hAnsi="Times New Roman" w:cs="Times New Roman"/>
        </w:rPr>
        <w:t xml:space="preserve"> approach, which greatly improved response accuracy in knowledge-intensive tasks. However, existing RAG implementations are </w:t>
      </w:r>
      <w:r w:rsidRPr="0079400C">
        <w:rPr>
          <w:rFonts w:ascii="Times New Roman" w:hAnsi="Times New Roman" w:cs="Times New Roman"/>
          <w:b/>
          <w:bCs/>
        </w:rPr>
        <w:t>not specifically optimized for financial data</w:t>
      </w:r>
      <w:r w:rsidRPr="0079400C">
        <w:rPr>
          <w:rFonts w:ascii="Times New Roman" w:hAnsi="Times New Roman" w:cs="Times New Roman"/>
        </w:rPr>
        <w:t xml:space="preserve">, and they lack integration with </w:t>
      </w:r>
      <w:r w:rsidRPr="0079400C">
        <w:rPr>
          <w:rFonts w:ascii="Times New Roman" w:hAnsi="Times New Roman" w:cs="Times New Roman"/>
          <w:b/>
          <w:bCs/>
        </w:rPr>
        <w:t>domain-specific financial reasoning</w:t>
      </w:r>
      <w:r w:rsidRPr="0079400C">
        <w:rPr>
          <w:rFonts w:ascii="Times New Roman" w:hAnsi="Times New Roman" w:cs="Times New Roman"/>
        </w:rPr>
        <w:t xml:space="preserve"> or visualization features required for decision-making.</w:t>
      </w:r>
    </w:p>
    <w:p w14:paraId="1D21FA88" w14:textId="77777777" w:rsidR="00126D72" w:rsidRPr="00493F13" w:rsidRDefault="00126D72" w:rsidP="00126D72">
      <w:pPr>
        <w:tabs>
          <w:tab w:val="left" w:pos="971"/>
        </w:tabs>
        <w:jc w:val="both"/>
        <w:rPr>
          <w:rFonts w:ascii="Times New Roman" w:hAnsi="Times New Roman" w:cs="Times New Roman"/>
        </w:rPr>
      </w:pPr>
    </w:p>
    <w:p w14:paraId="3B94E47C" w14:textId="77777777" w:rsidR="00126D72" w:rsidRPr="0079400C" w:rsidRDefault="00126D72" w:rsidP="00126D72">
      <w:pPr>
        <w:pStyle w:val="ListParagraph"/>
        <w:numPr>
          <w:ilvl w:val="0"/>
          <w:numId w:val="60"/>
        </w:numPr>
        <w:tabs>
          <w:tab w:val="left" w:pos="971"/>
        </w:tabs>
        <w:contextualSpacing/>
        <w:jc w:val="both"/>
        <w:rPr>
          <w:rFonts w:ascii="Times New Roman" w:hAnsi="Times New Roman" w:cs="Times New Roman"/>
        </w:rPr>
      </w:pPr>
      <w:r w:rsidRPr="0079400C">
        <w:rPr>
          <w:rFonts w:ascii="Times New Roman" w:hAnsi="Times New Roman" w:cs="Times New Roman"/>
        </w:rPr>
        <w:t xml:space="preserve">Zhang, Liu, and Johnson [5] improved large-scale RAG systems for faster document retrieval, yet most studies focus on </w:t>
      </w:r>
      <w:r w:rsidRPr="0079400C">
        <w:rPr>
          <w:rFonts w:ascii="Times New Roman" w:hAnsi="Times New Roman" w:cs="Times New Roman"/>
          <w:b/>
          <w:bCs/>
        </w:rPr>
        <w:t>general text datasets</w:t>
      </w:r>
      <w:r w:rsidRPr="0079400C">
        <w:rPr>
          <w:rFonts w:ascii="Times New Roman" w:hAnsi="Times New Roman" w:cs="Times New Roman"/>
        </w:rPr>
        <w:t xml:space="preserve"> rather than complex </w:t>
      </w:r>
      <w:r w:rsidRPr="0079400C">
        <w:rPr>
          <w:rFonts w:ascii="Times New Roman" w:hAnsi="Times New Roman" w:cs="Times New Roman"/>
          <w:b/>
          <w:bCs/>
        </w:rPr>
        <w:t>financial reports</w:t>
      </w:r>
      <w:r w:rsidRPr="0079400C">
        <w:rPr>
          <w:rFonts w:ascii="Times New Roman" w:hAnsi="Times New Roman" w:cs="Times New Roman"/>
        </w:rPr>
        <w:t xml:space="preserve"> with numerical data, graphs, and tables.</w:t>
      </w:r>
    </w:p>
    <w:p w14:paraId="5A0E41E9" w14:textId="77777777" w:rsidR="00126D72" w:rsidRPr="0079400C" w:rsidRDefault="00126D72" w:rsidP="00126D72">
      <w:pPr>
        <w:pStyle w:val="ListParagraph"/>
        <w:numPr>
          <w:ilvl w:val="0"/>
          <w:numId w:val="60"/>
        </w:numPr>
        <w:tabs>
          <w:tab w:val="left" w:pos="971"/>
        </w:tabs>
        <w:contextualSpacing/>
        <w:jc w:val="both"/>
        <w:rPr>
          <w:rFonts w:ascii="Times New Roman" w:hAnsi="Times New Roman" w:cs="Times New Roman"/>
        </w:rPr>
      </w:pPr>
      <w:r w:rsidRPr="0079400C">
        <w:rPr>
          <w:rFonts w:ascii="Times New Roman" w:hAnsi="Times New Roman" w:cs="Times New Roman"/>
        </w:rPr>
        <w:t xml:space="preserve">Additionally, privacy-preserving methods such as </w:t>
      </w:r>
      <w:r w:rsidRPr="0079400C">
        <w:rPr>
          <w:rFonts w:ascii="Times New Roman" w:hAnsi="Times New Roman" w:cs="Times New Roman"/>
          <w:b/>
          <w:bCs/>
        </w:rPr>
        <w:t>differential privacy</w:t>
      </w:r>
      <w:r w:rsidRPr="0079400C">
        <w:rPr>
          <w:rFonts w:ascii="Times New Roman" w:hAnsi="Times New Roman" w:cs="Times New Roman"/>
        </w:rPr>
        <w:t xml:space="preserve"> [10] and </w:t>
      </w:r>
      <w:r w:rsidRPr="0079400C">
        <w:rPr>
          <w:rFonts w:ascii="Times New Roman" w:hAnsi="Times New Roman" w:cs="Times New Roman"/>
          <w:b/>
          <w:bCs/>
        </w:rPr>
        <w:t>homomorphic encryption</w:t>
      </w:r>
      <w:r w:rsidRPr="0079400C">
        <w:rPr>
          <w:rFonts w:ascii="Times New Roman" w:hAnsi="Times New Roman" w:cs="Times New Roman"/>
        </w:rPr>
        <w:t xml:space="preserve"> [13] provide secure data handling, but they often </w:t>
      </w:r>
      <w:r w:rsidRPr="0079400C">
        <w:rPr>
          <w:rFonts w:ascii="Times New Roman" w:hAnsi="Times New Roman" w:cs="Times New Roman"/>
          <w:b/>
          <w:bCs/>
        </w:rPr>
        <w:t>increase computational complexity</w:t>
      </w:r>
      <w:r w:rsidRPr="0079400C">
        <w:rPr>
          <w:rFonts w:ascii="Times New Roman" w:hAnsi="Times New Roman" w:cs="Times New Roman"/>
        </w:rPr>
        <w:t xml:space="preserve"> and are not fully integrated into real-time AI analysis pipelines.</w:t>
      </w:r>
    </w:p>
    <w:p w14:paraId="700371D1" w14:textId="77777777" w:rsidR="00126D72" w:rsidRPr="00493F13" w:rsidRDefault="00126D72" w:rsidP="00126D72">
      <w:pPr>
        <w:tabs>
          <w:tab w:val="left" w:pos="971"/>
        </w:tabs>
        <w:jc w:val="both"/>
        <w:rPr>
          <w:rFonts w:ascii="Times New Roman" w:hAnsi="Times New Roman" w:cs="Times New Roman"/>
        </w:rPr>
      </w:pPr>
    </w:p>
    <w:p w14:paraId="4F324786" w14:textId="77777777" w:rsidR="00126D72" w:rsidRPr="0079400C" w:rsidRDefault="00126D72" w:rsidP="00126D72">
      <w:pPr>
        <w:rPr>
          <w:rFonts w:ascii="Times New Roman" w:hAnsi="Times New Roman" w:cs="Times New Roman"/>
        </w:rPr>
      </w:pPr>
    </w:p>
    <w:p w14:paraId="56EECF66" w14:textId="77777777" w:rsidR="00126D72" w:rsidRPr="0079400C" w:rsidRDefault="00126D72" w:rsidP="00126D72">
      <w:pPr>
        <w:rPr>
          <w:rFonts w:ascii="Times New Roman" w:hAnsi="Times New Roman" w:cs="Times New Roman"/>
        </w:rPr>
      </w:pPr>
    </w:p>
    <w:p w14:paraId="22974F3A" w14:textId="77777777" w:rsidR="00126D72" w:rsidRPr="0079400C" w:rsidRDefault="00126D72" w:rsidP="00126D72">
      <w:pPr>
        <w:rPr>
          <w:rFonts w:ascii="Times New Roman" w:hAnsi="Times New Roman" w:cs="Times New Roman"/>
        </w:rPr>
      </w:pPr>
    </w:p>
    <w:p w14:paraId="21C72F60" w14:textId="77777777" w:rsidR="00126D72" w:rsidRPr="0079400C" w:rsidRDefault="00126D72" w:rsidP="00126D72">
      <w:pPr>
        <w:rPr>
          <w:rFonts w:ascii="Times New Roman" w:hAnsi="Times New Roman" w:cs="Times New Roman"/>
        </w:rPr>
      </w:pPr>
    </w:p>
    <w:p w14:paraId="71713E67" w14:textId="77777777" w:rsidR="00126D72" w:rsidRPr="0079400C" w:rsidRDefault="00126D72" w:rsidP="00126D72">
      <w:pPr>
        <w:rPr>
          <w:rFonts w:ascii="Times New Roman" w:hAnsi="Times New Roman" w:cs="Times New Roman"/>
        </w:rPr>
      </w:pPr>
    </w:p>
    <w:p w14:paraId="2073EF07" w14:textId="77777777" w:rsidR="00126D72" w:rsidRPr="0079400C" w:rsidRDefault="00126D72" w:rsidP="00126D72">
      <w:pPr>
        <w:rPr>
          <w:rFonts w:ascii="Times New Roman" w:hAnsi="Times New Roman" w:cs="Times New Roman"/>
        </w:rPr>
      </w:pPr>
    </w:p>
    <w:p w14:paraId="1AA5B1E4" w14:textId="77777777" w:rsidR="00126D72" w:rsidRPr="0079400C" w:rsidRDefault="00126D72" w:rsidP="00126D72">
      <w:pPr>
        <w:rPr>
          <w:rFonts w:ascii="Times New Roman" w:hAnsi="Times New Roman" w:cs="Times New Roman"/>
        </w:rPr>
      </w:pPr>
    </w:p>
    <w:p w14:paraId="61A64334" w14:textId="77777777" w:rsidR="00126D72" w:rsidRPr="0079400C" w:rsidRDefault="00126D72" w:rsidP="00126D72">
      <w:pPr>
        <w:rPr>
          <w:rFonts w:ascii="Times New Roman" w:hAnsi="Times New Roman" w:cs="Times New Roman"/>
        </w:rPr>
      </w:pPr>
    </w:p>
    <w:p w14:paraId="426D17C1" w14:textId="77777777" w:rsidR="00126D72" w:rsidRPr="0079400C" w:rsidRDefault="00126D72" w:rsidP="00126D72">
      <w:pPr>
        <w:rPr>
          <w:rFonts w:ascii="Times New Roman" w:hAnsi="Times New Roman" w:cs="Times New Roman"/>
        </w:rPr>
      </w:pPr>
    </w:p>
    <w:p w14:paraId="6E35163C" w14:textId="77777777" w:rsidR="00126D72" w:rsidRDefault="00126D72" w:rsidP="00126D72">
      <w:pPr>
        <w:rPr>
          <w:rFonts w:ascii="Times New Roman" w:hAnsi="Times New Roman" w:cs="Times New Roman"/>
        </w:rPr>
      </w:pPr>
    </w:p>
    <w:p w14:paraId="5DCE0CAF" w14:textId="77777777" w:rsidR="0079400C" w:rsidRDefault="0079400C" w:rsidP="00126D72">
      <w:pPr>
        <w:rPr>
          <w:rFonts w:ascii="Times New Roman" w:hAnsi="Times New Roman" w:cs="Times New Roman"/>
        </w:rPr>
      </w:pPr>
    </w:p>
    <w:p w14:paraId="7F48413A" w14:textId="77777777" w:rsidR="0079400C" w:rsidRDefault="0079400C" w:rsidP="00126D72">
      <w:pPr>
        <w:rPr>
          <w:rFonts w:ascii="Times New Roman" w:hAnsi="Times New Roman" w:cs="Times New Roman"/>
        </w:rPr>
      </w:pPr>
    </w:p>
    <w:p w14:paraId="713BA212" w14:textId="77777777" w:rsidR="0079400C" w:rsidRDefault="0079400C" w:rsidP="00126D72">
      <w:pPr>
        <w:rPr>
          <w:rFonts w:ascii="Times New Roman" w:hAnsi="Times New Roman" w:cs="Times New Roman"/>
        </w:rPr>
      </w:pPr>
    </w:p>
    <w:p w14:paraId="0E5C61E1" w14:textId="77777777" w:rsidR="0079400C" w:rsidRDefault="0079400C" w:rsidP="00126D72">
      <w:pPr>
        <w:rPr>
          <w:rFonts w:ascii="Times New Roman" w:hAnsi="Times New Roman" w:cs="Times New Roman"/>
        </w:rPr>
      </w:pPr>
    </w:p>
    <w:p w14:paraId="36D6C4B7" w14:textId="77777777" w:rsidR="0079400C" w:rsidRDefault="0079400C" w:rsidP="00126D72">
      <w:pPr>
        <w:rPr>
          <w:rFonts w:ascii="Times New Roman" w:hAnsi="Times New Roman" w:cs="Times New Roman"/>
        </w:rPr>
      </w:pPr>
    </w:p>
    <w:p w14:paraId="4B83D832" w14:textId="77777777" w:rsidR="0079400C" w:rsidRDefault="0079400C" w:rsidP="00126D72">
      <w:pPr>
        <w:rPr>
          <w:rFonts w:ascii="Times New Roman" w:hAnsi="Times New Roman" w:cs="Times New Roman"/>
        </w:rPr>
      </w:pPr>
    </w:p>
    <w:p w14:paraId="3EF0AE5F" w14:textId="77777777" w:rsidR="0079400C" w:rsidRDefault="0079400C" w:rsidP="00126D72">
      <w:pPr>
        <w:rPr>
          <w:rFonts w:ascii="Times New Roman" w:hAnsi="Times New Roman" w:cs="Times New Roman"/>
        </w:rPr>
      </w:pPr>
    </w:p>
    <w:p w14:paraId="6816B9AF" w14:textId="77777777" w:rsidR="0079400C" w:rsidRDefault="0079400C" w:rsidP="00126D72">
      <w:pPr>
        <w:rPr>
          <w:rFonts w:ascii="Times New Roman" w:hAnsi="Times New Roman" w:cs="Times New Roman"/>
        </w:rPr>
      </w:pPr>
    </w:p>
    <w:p w14:paraId="4D4D7384" w14:textId="77777777" w:rsidR="0079400C" w:rsidRDefault="0079400C" w:rsidP="00126D72">
      <w:pPr>
        <w:rPr>
          <w:rFonts w:ascii="Times New Roman" w:hAnsi="Times New Roman" w:cs="Times New Roman"/>
        </w:rPr>
      </w:pPr>
    </w:p>
    <w:p w14:paraId="796E7341" w14:textId="77777777" w:rsidR="0079400C" w:rsidRDefault="0079400C" w:rsidP="00126D72">
      <w:pPr>
        <w:rPr>
          <w:rFonts w:ascii="Times New Roman" w:hAnsi="Times New Roman" w:cs="Times New Roman"/>
        </w:rPr>
      </w:pPr>
    </w:p>
    <w:p w14:paraId="7F225A04" w14:textId="77777777" w:rsidR="0079400C" w:rsidRDefault="0079400C" w:rsidP="00126D72">
      <w:pPr>
        <w:rPr>
          <w:rFonts w:ascii="Times New Roman" w:hAnsi="Times New Roman" w:cs="Times New Roman"/>
        </w:rPr>
      </w:pPr>
    </w:p>
    <w:p w14:paraId="472BE9E1" w14:textId="77777777" w:rsidR="0079400C" w:rsidRDefault="0079400C" w:rsidP="00126D72">
      <w:pPr>
        <w:rPr>
          <w:rFonts w:ascii="Times New Roman" w:hAnsi="Times New Roman" w:cs="Times New Roman"/>
        </w:rPr>
      </w:pPr>
    </w:p>
    <w:p w14:paraId="0A09A6CF" w14:textId="77777777" w:rsidR="0079400C" w:rsidRDefault="0079400C" w:rsidP="00126D72">
      <w:pPr>
        <w:rPr>
          <w:rFonts w:ascii="Times New Roman" w:hAnsi="Times New Roman" w:cs="Times New Roman"/>
        </w:rPr>
      </w:pPr>
    </w:p>
    <w:p w14:paraId="53939FD8" w14:textId="77777777" w:rsidR="0079400C" w:rsidRDefault="0079400C" w:rsidP="00126D72">
      <w:pPr>
        <w:rPr>
          <w:rFonts w:ascii="Times New Roman" w:hAnsi="Times New Roman" w:cs="Times New Roman"/>
        </w:rPr>
      </w:pPr>
    </w:p>
    <w:p w14:paraId="6FC738D9" w14:textId="77777777" w:rsidR="0079400C" w:rsidRDefault="0079400C" w:rsidP="00126D72">
      <w:pPr>
        <w:rPr>
          <w:rFonts w:ascii="Times New Roman" w:hAnsi="Times New Roman" w:cs="Times New Roman"/>
        </w:rPr>
      </w:pPr>
    </w:p>
    <w:p w14:paraId="5A01CC12" w14:textId="77777777" w:rsidR="0079400C" w:rsidRDefault="0079400C" w:rsidP="00126D72">
      <w:pPr>
        <w:rPr>
          <w:rFonts w:ascii="Times New Roman" w:hAnsi="Times New Roman" w:cs="Times New Roman"/>
        </w:rPr>
      </w:pPr>
    </w:p>
    <w:p w14:paraId="726BB8F3" w14:textId="77777777" w:rsidR="0079400C" w:rsidRPr="0079400C" w:rsidRDefault="0079400C" w:rsidP="00126D72">
      <w:pPr>
        <w:rPr>
          <w:rFonts w:ascii="Times New Roman" w:hAnsi="Times New Roman" w:cs="Times New Roman"/>
        </w:rPr>
      </w:pPr>
    </w:p>
    <w:p w14:paraId="05A2F4CF" w14:textId="77777777" w:rsidR="00126D72" w:rsidRPr="0079400C" w:rsidRDefault="00126D72" w:rsidP="00126D72">
      <w:pPr>
        <w:jc w:val="center"/>
        <w:rPr>
          <w:rFonts w:ascii="Times New Roman" w:hAnsi="Times New Roman" w:cs="Times New Roman"/>
        </w:rPr>
      </w:pPr>
    </w:p>
    <w:p w14:paraId="57966A29" w14:textId="77777777" w:rsidR="00126D72" w:rsidRPr="0079400C" w:rsidRDefault="00126D72" w:rsidP="00126D72">
      <w:pPr>
        <w:jc w:val="center"/>
        <w:rPr>
          <w:rFonts w:ascii="Times New Roman" w:hAnsi="Times New Roman" w:cs="Times New Roman"/>
        </w:rPr>
      </w:pPr>
    </w:p>
    <w:p w14:paraId="4073933E" w14:textId="77777777" w:rsidR="00126D72" w:rsidRPr="0079400C" w:rsidRDefault="00126D72" w:rsidP="00126D72">
      <w:pPr>
        <w:jc w:val="center"/>
        <w:rPr>
          <w:rFonts w:ascii="Times New Roman" w:hAnsi="Times New Roman" w:cs="Times New Roman"/>
        </w:rPr>
      </w:pPr>
    </w:p>
    <w:p w14:paraId="2CE47E07" w14:textId="77777777" w:rsidR="00126D72" w:rsidRPr="0079400C" w:rsidRDefault="00126D72" w:rsidP="00126D72">
      <w:pPr>
        <w:jc w:val="center"/>
        <w:rPr>
          <w:rFonts w:ascii="Times New Roman" w:hAnsi="Times New Roman" w:cs="Times New Roman"/>
          <w:b/>
          <w:bCs/>
          <w:spacing w:val="-2"/>
          <w:w w:val="145"/>
          <w:sz w:val="28"/>
          <w:szCs w:val="28"/>
        </w:rPr>
      </w:pPr>
      <w:r w:rsidRPr="0079400C">
        <w:rPr>
          <w:rFonts w:ascii="Times New Roman" w:hAnsi="Times New Roman" w:cs="Times New Roman"/>
          <w:b/>
          <w:bCs/>
          <w:spacing w:val="-2"/>
          <w:w w:val="145"/>
          <w:sz w:val="28"/>
          <w:szCs w:val="28"/>
        </w:rPr>
        <w:lastRenderedPageBreak/>
        <w:t>SOFTWARE</w:t>
      </w:r>
      <w:r w:rsidRPr="0079400C">
        <w:rPr>
          <w:rFonts w:ascii="Times New Roman" w:hAnsi="Times New Roman" w:cs="Times New Roman"/>
          <w:b/>
          <w:bCs/>
          <w:spacing w:val="-12"/>
          <w:w w:val="145"/>
          <w:sz w:val="28"/>
          <w:szCs w:val="28"/>
        </w:rPr>
        <w:t xml:space="preserve"> </w:t>
      </w:r>
      <w:r w:rsidRPr="0079400C">
        <w:rPr>
          <w:rFonts w:ascii="Times New Roman" w:hAnsi="Times New Roman" w:cs="Times New Roman"/>
          <w:b/>
          <w:bCs/>
          <w:spacing w:val="-2"/>
          <w:w w:val="145"/>
          <w:sz w:val="28"/>
          <w:szCs w:val="28"/>
        </w:rPr>
        <w:t>REQUIREMENTS</w:t>
      </w:r>
      <w:r w:rsidRPr="0079400C">
        <w:rPr>
          <w:rFonts w:ascii="Times New Roman" w:hAnsi="Times New Roman" w:cs="Times New Roman"/>
          <w:b/>
          <w:bCs/>
          <w:spacing w:val="-12"/>
          <w:w w:val="145"/>
          <w:sz w:val="28"/>
          <w:szCs w:val="28"/>
        </w:rPr>
        <w:t xml:space="preserve"> </w:t>
      </w:r>
      <w:r w:rsidRPr="0079400C">
        <w:rPr>
          <w:rFonts w:ascii="Times New Roman" w:hAnsi="Times New Roman" w:cs="Times New Roman"/>
          <w:b/>
          <w:bCs/>
          <w:spacing w:val="-2"/>
          <w:w w:val="145"/>
          <w:sz w:val="28"/>
          <w:szCs w:val="28"/>
        </w:rPr>
        <w:t>SPECIFICATION</w:t>
      </w:r>
    </w:p>
    <w:p w14:paraId="54C3977A" w14:textId="77777777" w:rsidR="00126D72" w:rsidRPr="0079400C" w:rsidRDefault="00126D72" w:rsidP="00126D72">
      <w:pPr>
        <w:jc w:val="center"/>
        <w:rPr>
          <w:rFonts w:ascii="Times New Roman" w:hAnsi="Times New Roman" w:cs="Times New Roman"/>
          <w:b/>
          <w:bCs/>
          <w:spacing w:val="-2"/>
          <w:w w:val="145"/>
          <w:sz w:val="28"/>
          <w:szCs w:val="28"/>
        </w:rPr>
      </w:pPr>
    </w:p>
    <w:p w14:paraId="6E97015A" w14:textId="77777777" w:rsidR="00126D72" w:rsidRPr="0079400C" w:rsidRDefault="00126D72" w:rsidP="00126D72">
      <w:pPr>
        <w:rPr>
          <w:rFonts w:ascii="Times New Roman" w:hAnsi="Times New Roman" w:cs="Times New Roman"/>
          <w:b/>
          <w:bCs/>
          <w:spacing w:val="-2"/>
          <w:w w:val="120"/>
          <w:sz w:val="28"/>
          <w:szCs w:val="28"/>
        </w:rPr>
      </w:pPr>
      <w:r w:rsidRPr="0079400C">
        <w:rPr>
          <w:rFonts w:ascii="Times New Roman" w:hAnsi="Times New Roman" w:cs="Times New Roman"/>
          <w:b/>
          <w:bCs/>
          <w:spacing w:val="-2"/>
          <w:w w:val="120"/>
          <w:sz w:val="28"/>
          <w:szCs w:val="28"/>
        </w:rPr>
        <w:t xml:space="preserve">    7.1Introduction</w:t>
      </w:r>
    </w:p>
    <w:p w14:paraId="25101242" w14:textId="77777777" w:rsidR="0079400C" w:rsidRPr="0079400C" w:rsidRDefault="0079400C" w:rsidP="00126D72">
      <w:pPr>
        <w:rPr>
          <w:rFonts w:ascii="Times New Roman" w:hAnsi="Times New Roman" w:cs="Times New Roman"/>
          <w:b/>
          <w:bCs/>
          <w:spacing w:val="-2"/>
          <w:w w:val="145"/>
          <w:sz w:val="28"/>
          <w:szCs w:val="28"/>
        </w:rPr>
      </w:pPr>
    </w:p>
    <w:p w14:paraId="321BD853" w14:textId="77777777" w:rsidR="00126D72" w:rsidRPr="0079400C" w:rsidRDefault="00126D72" w:rsidP="00126D72">
      <w:pPr>
        <w:pStyle w:val="Heading4"/>
        <w:tabs>
          <w:tab w:val="left" w:pos="972"/>
        </w:tabs>
        <w:ind w:left="36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The Software Requirements Specification (SRS) defines the functional and non-functional requirements of the Precise AI system. It serves as a comprehensive reference for developers, testers, and stakeholders to understand the scope, purpose, and expected behavior of the application.</w:t>
      </w:r>
    </w:p>
    <w:p w14:paraId="7146C117" w14:textId="77777777" w:rsidR="00126D72" w:rsidRPr="0079400C" w:rsidRDefault="00126D72" w:rsidP="00126D72">
      <w:pPr>
        <w:pStyle w:val="Heading4"/>
        <w:tabs>
          <w:tab w:val="left" w:pos="972"/>
        </w:tabs>
        <w:ind w:left="36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The proposed system, Precise AI, is an AI-powered financial data analysis platform that leverages Retrieval-Augmented Generation (RAG) to process unstructured financial documents and provide accurate insights through natural language queries. It aims to automate the financial analysis process, enabling users to retrieve and visualize key financial metrics such as revenue growth, expenses, and profit distribution without requiring technical expertise.</w:t>
      </w:r>
    </w:p>
    <w:p w14:paraId="426A807F" w14:textId="77777777" w:rsidR="00126D72" w:rsidRPr="0079400C" w:rsidRDefault="00126D72" w:rsidP="00126D72">
      <w:pPr>
        <w:pStyle w:val="Heading4"/>
        <w:tabs>
          <w:tab w:val="left" w:pos="972"/>
        </w:tabs>
        <w:ind w:left="36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This document outlines the software, hardware, functional, and performance requirements necessary to design, develop, and implement the system effectively. It also describes the system’s architecture, interfaces, constraints, and design assumptions to ensure consistency and scalability throughout the development lifecycle.</w:t>
      </w:r>
    </w:p>
    <w:p w14:paraId="0AD06CC5" w14:textId="77777777" w:rsidR="00126D72" w:rsidRPr="0079400C" w:rsidRDefault="00126D72" w:rsidP="00126D72">
      <w:pPr>
        <w:pStyle w:val="Heading4"/>
        <w:tabs>
          <w:tab w:val="left" w:pos="972"/>
        </w:tabs>
        <w:ind w:left="36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The SRS ensures that:</w:t>
      </w:r>
    </w:p>
    <w:p w14:paraId="78E972DE" w14:textId="77777777" w:rsidR="00126D72" w:rsidRPr="0079400C" w:rsidRDefault="00126D72" w:rsidP="00126D72">
      <w:pPr>
        <w:pStyle w:val="Heading4"/>
        <w:numPr>
          <w:ilvl w:val="0"/>
          <w:numId w:val="26"/>
        </w:numPr>
        <w:tabs>
          <w:tab w:val="clear" w:pos="720"/>
          <w:tab w:val="num" w:pos="360"/>
          <w:tab w:val="left" w:pos="972"/>
        </w:tabs>
        <w:ind w:left="0" w:firstLine="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All user expectations and functional requirements are clearly defined.</w:t>
      </w:r>
    </w:p>
    <w:p w14:paraId="2EE89C6B" w14:textId="77777777" w:rsidR="00126D72" w:rsidRPr="0079400C" w:rsidRDefault="00126D72" w:rsidP="00126D72">
      <w:pPr>
        <w:pStyle w:val="Heading4"/>
        <w:numPr>
          <w:ilvl w:val="0"/>
          <w:numId w:val="26"/>
        </w:numPr>
        <w:tabs>
          <w:tab w:val="clear" w:pos="720"/>
          <w:tab w:val="num" w:pos="360"/>
          <w:tab w:val="left" w:pos="972"/>
        </w:tabs>
        <w:ind w:left="0" w:firstLine="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The development process follows a structured and systematic approach.</w:t>
      </w:r>
    </w:p>
    <w:p w14:paraId="2CC592C2" w14:textId="77777777" w:rsidR="00126D72" w:rsidRPr="0079400C" w:rsidRDefault="00126D72" w:rsidP="00126D72">
      <w:pPr>
        <w:pStyle w:val="Heading4"/>
        <w:numPr>
          <w:ilvl w:val="0"/>
          <w:numId w:val="26"/>
        </w:numPr>
        <w:tabs>
          <w:tab w:val="clear" w:pos="720"/>
          <w:tab w:val="num" w:pos="360"/>
          <w:tab w:val="left" w:pos="972"/>
        </w:tabs>
        <w:ind w:left="0" w:firstLine="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The system meets performance, security, and usability standards.</w:t>
      </w:r>
    </w:p>
    <w:p w14:paraId="329BE6CE" w14:textId="77777777" w:rsidR="00126D72" w:rsidRDefault="00126D72" w:rsidP="00126D72">
      <w:pPr>
        <w:pStyle w:val="Heading4"/>
        <w:tabs>
          <w:tab w:val="left" w:pos="972"/>
        </w:tabs>
        <w:ind w:left="360"/>
        <w:rPr>
          <w:rFonts w:ascii="Times New Roman" w:eastAsia="SimSun" w:hAnsi="Times New Roman" w:cs="Times New Roman"/>
          <w:b w:val="0"/>
          <w:bCs w:val="0"/>
          <w:color w:val="000000" w:themeColor="text1"/>
          <w:lang w:val="en-IN" w:eastAsia="zh-CN"/>
        </w:rPr>
      </w:pPr>
      <w:r w:rsidRPr="0079400C">
        <w:rPr>
          <w:rFonts w:ascii="Times New Roman" w:eastAsia="SimSun" w:hAnsi="Times New Roman" w:cs="Times New Roman"/>
          <w:b w:val="0"/>
          <w:bCs w:val="0"/>
          <w:color w:val="000000" w:themeColor="text1"/>
          <w:lang w:val="en-IN" w:eastAsia="zh-CN"/>
        </w:rPr>
        <w:t>In summary, this chapter provides the foundation for developing the Precise AI Financial Analysis System, ensuring that every component aligns with the intended objectives of accuracy, efficiency, and data security in financial analytics.</w:t>
      </w:r>
    </w:p>
    <w:p w14:paraId="7D771A3E" w14:textId="77777777" w:rsidR="0079400C" w:rsidRPr="0079400C" w:rsidRDefault="0079400C" w:rsidP="00126D72">
      <w:pPr>
        <w:pStyle w:val="Heading4"/>
        <w:tabs>
          <w:tab w:val="left" w:pos="972"/>
        </w:tabs>
        <w:ind w:left="360"/>
        <w:rPr>
          <w:rFonts w:ascii="Times New Roman" w:eastAsia="SimSun" w:hAnsi="Times New Roman" w:cs="Times New Roman"/>
          <w:b w:val="0"/>
          <w:bCs w:val="0"/>
          <w:i/>
          <w:iCs/>
          <w:color w:val="000000" w:themeColor="text1"/>
          <w:lang w:eastAsia="zh-CN"/>
        </w:rPr>
      </w:pPr>
    </w:p>
    <w:p w14:paraId="21F24DDF" w14:textId="77777777" w:rsidR="00126D72" w:rsidRPr="0079400C" w:rsidRDefault="00126D72" w:rsidP="00126D72">
      <w:pPr>
        <w:rPr>
          <w:rFonts w:ascii="Times New Roman" w:hAnsi="Times New Roman" w:cs="Times New Roman"/>
          <w:lang w:eastAsia="zh-CN"/>
        </w:rPr>
      </w:pPr>
    </w:p>
    <w:p w14:paraId="67A2201A"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lang w:eastAsia="zh-CN"/>
        </w:rPr>
        <w:t xml:space="preserve">7.2   </w:t>
      </w:r>
      <w:r w:rsidRPr="0079400C">
        <w:rPr>
          <w:rFonts w:ascii="Times New Roman" w:hAnsi="Times New Roman" w:cs="Times New Roman"/>
          <w:b/>
          <w:bCs/>
          <w:sz w:val="28"/>
          <w:szCs w:val="28"/>
        </w:rPr>
        <w:t>Functional Requirements</w:t>
      </w:r>
    </w:p>
    <w:p w14:paraId="51B67935"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lang w:eastAsia="zh-CN"/>
        </w:rPr>
      </w:pPr>
      <w:r w:rsidRPr="0079400C">
        <w:rPr>
          <w:rFonts w:ascii="Times New Roman" w:hAnsi="Times New Roman" w:cs="Times New Roman"/>
          <w:lang w:eastAsia="zh-CN"/>
        </w:rPr>
        <w:t>System must accept raw financial data in various formats (CSV, PDF, etc.).</w:t>
      </w:r>
    </w:p>
    <w:p w14:paraId="6054D871"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lang w:eastAsia="zh-CN"/>
        </w:rPr>
      </w:pPr>
      <w:r w:rsidRPr="0079400C">
        <w:rPr>
          <w:rFonts w:ascii="Times New Roman" w:hAnsi="Times New Roman" w:cs="Times New Roman"/>
          <w:lang w:eastAsia="zh-CN"/>
        </w:rPr>
        <w:t>Must preprocess and structure data automatically.</w:t>
      </w:r>
    </w:p>
    <w:p w14:paraId="3200605C"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lang w:eastAsia="zh-CN"/>
        </w:rPr>
      </w:pPr>
      <w:r w:rsidRPr="0079400C">
        <w:rPr>
          <w:rFonts w:ascii="Times New Roman" w:hAnsi="Times New Roman" w:cs="Times New Roman"/>
          <w:lang w:eastAsia="zh-CN"/>
        </w:rPr>
        <w:t>Should allow users to input natural language queries.</w:t>
      </w:r>
    </w:p>
    <w:p w14:paraId="537D862F"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lang w:eastAsia="zh-CN"/>
        </w:rPr>
      </w:pPr>
      <w:r w:rsidRPr="0079400C">
        <w:rPr>
          <w:rFonts w:ascii="Times New Roman" w:hAnsi="Times New Roman" w:cs="Times New Roman"/>
          <w:lang w:eastAsia="zh-CN"/>
        </w:rPr>
        <w:t>Should generate accurate, context-aware financial insights.</w:t>
      </w:r>
    </w:p>
    <w:p w14:paraId="11918DF9"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lang w:eastAsia="zh-CN"/>
        </w:rPr>
      </w:pPr>
      <w:r w:rsidRPr="0079400C">
        <w:rPr>
          <w:rFonts w:ascii="Times New Roman" w:hAnsi="Times New Roman" w:cs="Times New Roman"/>
          <w:lang w:eastAsia="zh-CN"/>
        </w:rPr>
        <w:t>Must display results in an interactive dashboard or report format.</w:t>
      </w:r>
    </w:p>
    <w:p w14:paraId="18003538"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b/>
          <w:bCs/>
          <w:sz w:val="28"/>
          <w:szCs w:val="28"/>
          <w:lang w:eastAsia="zh-CN"/>
        </w:rPr>
      </w:pPr>
      <w:r w:rsidRPr="0079400C">
        <w:rPr>
          <w:rFonts w:ascii="Times New Roman" w:hAnsi="Times New Roman" w:cs="Times New Roman"/>
          <w:lang w:eastAsia="zh-CN"/>
        </w:rPr>
        <w:t>Should maintain logs of user queries and system responses</w:t>
      </w:r>
      <w:r w:rsidRPr="0079400C">
        <w:rPr>
          <w:rFonts w:ascii="Times New Roman" w:hAnsi="Times New Roman" w:cs="Times New Roman"/>
          <w:b/>
          <w:bCs/>
          <w:sz w:val="28"/>
          <w:szCs w:val="28"/>
          <w:lang w:eastAsia="zh-CN"/>
        </w:rPr>
        <w:t>.</w:t>
      </w:r>
    </w:p>
    <w:p w14:paraId="5B065BD1" w14:textId="77777777" w:rsidR="00126D72" w:rsidRPr="0079400C" w:rsidRDefault="00126D72" w:rsidP="00126D72">
      <w:pPr>
        <w:rPr>
          <w:rFonts w:ascii="Times New Roman" w:hAnsi="Times New Roman" w:cs="Times New Roman"/>
          <w:b/>
          <w:bCs/>
          <w:sz w:val="28"/>
          <w:szCs w:val="28"/>
          <w:lang w:eastAsia="zh-CN"/>
        </w:rPr>
      </w:pPr>
    </w:p>
    <w:p w14:paraId="1DFD3CCA" w14:textId="77777777" w:rsidR="00126D72" w:rsidRPr="0079400C" w:rsidRDefault="00126D72" w:rsidP="00126D72">
      <w:pPr>
        <w:jc w:val="center"/>
        <w:rPr>
          <w:rFonts w:ascii="Times New Roman" w:hAnsi="Times New Roman" w:cs="Times New Roman"/>
          <w:b/>
          <w:bCs/>
          <w:color w:val="000000" w:themeColor="text1"/>
          <w:spacing w:val="-2"/>
          <w:w w:val="145"/>
          <w:sz w:val="28"/>
          <w:szCs w:val="28"/>
        </w:rPr>
      </w:pPr>
    </w:p>
    <w:p w14:paraId="1711DF63" w14:textId="77777777" w:rsidR="00126D72" w:rsidRPr="0079400C" w:rsidRDefault="00126D72" w:rsidP="00126D72">
      <w:pPr>
        <w:jc w:val="center"/>
        <w:rPr>
          <w:rFonts w:ascii="Times New Roman" w:hAnsi="Times New Roman" w:cs="Times New Roman"/>
          <w:b/>
          <w:bCs/>
          <w:sz w:val="28"/>
          <w:szCs w:val="28"/>
        </w:rPr>
      </w:pPr>
    </w:p>
    <w:p w14:paraId="23B38FD0"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t>7.3 Non-Functional Requirements</w:t>
      </w:r>
    </w:p>
    <w:p w14:paraId="3AA0F6E7" w14:textId="77777777" w:rsidR="00126D72" w:rsidRPr="0079400C" w:rsidRDefault="00126D72" w:rsidP="00126D72">
      <w:pPr>
        <w:rPr>
          <w:rFonts w:ascii="Times New Roman" w:hAnsi="Times New Roman" w:cs="Times New Roman"/>
          <w:b/>
          <w:bCs/>
          <w:sz w:val="28"/>
          <w:szCs w:val="28"/>
        </w:rPr>
      </w:pPr>
    </w:p>
    <w:p w14:paraId="4C2CDBAD"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Performance: Responses should be generated within a few seconds.</w:t>
      </w:r>
    </w:p>
    <w:p w14:paraId="6FF45AEE"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Scalability: System should handle large datasets efficiently.</w:t>
      </w:r>
    </w:p>
    <w:p w14:paraId="0C51498F"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Reliability: Must provide consistent results across multiple queries.</w:t>
      </w:r>
    </w:p>
    <w:p w14:paraId="257FB869"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Usability: Interface should be intuitive and user-friendly.</w:t>
      </w:r>
    </w:p>
    <w:p w14:paraId="2FD2563C"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Security: Data must be encrypted and user access properly authenticated.</w:t>
      </w:r>
    </w:p>
    <w:p w14:paraId="3342F737" w14:textId="77777777" w:rsidR="00126D72" w:rsidRPr="0079400C" w:rsidRDefault="00126D72" w:rsidP="00126D72">
      <w:pPr>
        <w:pStyle w:val="ListParagraph"/>
        <w:widowControl/>
        <w:numPr>
          <w:ilvl w:val="0"/>
          <w:numId w:val="26"/>
        </w:numPr>
        <w:autoSpaceDE/>
        <w:autoSpaceDN/>
        <w:spacing w:after="160" w:line="278" w:lineRule="auto"/>
        <w:contextualSpacing/>
        <w:rPr>
          <w:rFonts w:ascii="Times New Roman" w:hAnsi="Times New Roman" w:cs="Times New Roman"/>
        </w:rPr>
      </w:pPr>
      <w:r w:rsidRPr="0079400C">
        <w:rPr>
          <w:rFonts w:ascii="Times New Roman" w:hAnsi="Times New Roman" w:cs="Times New Roman"/>
        </w:rPr>
        <w:t>Maintainability: Codebase should be modular and easy to update.</w:t>
      </w:r>
    </w:p>
    <w:p w14:paraId="2B12D465" w14:textId="77777777" w:rsidR="00126D72" w:rsidRPr="0079400C" w:rsidRDefault="00126D72" w:rsidP="00126D72">
      <w:pPr>
        <w:pStyle w:val="ListParagraph"/>
        <w:rPr>
          <w:rFonts w:ascii="Times New Roman" w:hAnsi="Times New Roman" w:cs="Times New Roman"/>
        </w:rPr>
      </w:pPr>
    </w:p>
    <w:p w14:paraId="0C6AF140" w14:textId="77777777" w:rsidR="00126D72" w:rsidRPr="0079400C" w:rsidRDefault="00126D72" w:rsidP="00126D72">
      <w:pPr>
        <w:pStyle w:val="ListParagraph"/>
        <w:rPr>
          <w:rFonts w:ascii="Times New Roman" w:hAnsi="Times New Roman" w:cs="Times New Roman"/>
        </w:rPr>
      </w:pPr>
    </w:p>
    <w:p w14:paraId="7DB5CD75"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lastRenderedPageBreak/>
        <w:t xml:space="preserve">7.4 </w:t>
      </w:r>
      <w:hyperlink w:anchor="_bookmark29" w:history="1">
        <w:r w:rsidRPr="0079400C">
          <w:rPr>
            <w:rFonts w:ascii="Times New Roman" w:hAnsi="Times New Roman" w:cs="Times New Roman"/>
            <w:b/>
            <w:bCs/>
            <w:sz w:val="28"/>
            <w:szCs w:val="28"/>
          </w:rPr>
          <w:t>System</w:t>
        </w:r>
        <w:r w:rsidRPr="0079400C">
          <w:rPr>
            <w:rFonts w:ascii="Times New Roman" w:hAnsi="Times New Roman" w:cs="Times New Roman"/>
            <w:b/>
            <w:bCs/>
            <w:spacing w:val="51"/>
            <w:sz w:val="28"/>
            <w:szCs w:val="28"/>
          </w:rPr>
          <w:t xml:space="preserve"> </w:t>
        </w:r>
        <w:r w:rsidRPr="0079400C">
          <w:rPr>
            <w:rFonts w:ascii="Times New Roman" w:hAnsi="Times New Roman" w:cs="Times New Roman"/>
            <w:b/>
            <w:bCs/>
            <w:spacing w:val="-2"/>
            <w:sz w:val="28"/>
            <w:szCs w:val="28"/>
          </w:rPr>
          <w:t>Requirements</w:t>
        </w:r>
      </w:hyperlink>
    </w:p>
    <w:p w14:paraId="4297FDF6" w14:textId="77777777" w:rsidR="00126D72" w:rsidRPr="004F1292" w:rsidRDefault="00126D72" w:rsidP="00126D72">
      <w:pPr>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Hardware Requirements</w:t>
      </w:r>
    </w:p>
    <w:p w14:paraId="5BF694F7" w14:textId="77777777" w:rsidR="00126D72" w:rsidRPr="004F1292" w:rsidRDefault="00126D72" w:rsidP="00126D72">
      <w:pPr>
        <w:widowControl/>
        <w:numPr>
          <w:ilvl w:val="0"/>
          <w:numId w:val="63"/>
        </w:numPr>
        <w:autoSpaceDE/>
        <w:autoSpaceDN/>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Processor: Intel Core i5 or higher</w:t>
      </w:r>
    </w:p>
    <w:p w14:paraId="1DBDB654" w14:textId="77777777" w:rsidR="00126D72" w:rsidRPr="004F1292" w:rsidRDefault="00126D72" w:rsidP="00126D72">
      <w:pPr>
        <w:widowControl/>
        <w:numPr>
          <w:ilvl w:val="0"/>
          <w:numId w:val="63"/>
        </w:numPr>
        <w:autoSpaceDE/>
        <w:autoSpaceDN/>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RAM: Minimum 8 GB (16 GB recommended for AI processing)</w:t>
      </w:r>
    </w:p>
    <w:p w14:paraId="12086BE4" w14:textId="77777777" w:rsidR="00126D72" w:rsidRPr="004F1292" w:rsidRDefault="00126D72" w:rsidP="00126D72">
      <w:pPr>
        <w:widowControl/>
        <w:numPr>
          <w:ilvl w:val="0"/>
          <w:numId w:val="63"/>
        </w:numPr>
        <w:autoSpaceDE/>
        <w:autoSpaceDN/>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Storage: Minimum 100 GB free space</w:t>
      </w:r>
    </w:p>
    <w:p w14:paraId="681FC638" w14:textId="77777777" w:rsidR="00126D72" w:rsidRPr="004F1292" w:rsidRDefault="00126D72" w:rsidP="00126D72">
      <w:pPr>
        <w:widowControl/>
        <w:numPr>
          <w:ilvl w:val="0"/>
          <w:numId w:val="63"/>
        </w:numPr>
        <w:autoSpaceDE/>
        <w:autoSpaceDN/>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GPU: Optional (recommended for faster AI computation)</w:t>
      </w:r>
    </w:p>
    <w:p w14:paraId="26043B9F" w14:textId="77777777" w:rsidR="00126D72" w:rsidRPr="004F1292" w:rsidRDefault="00126D72" w:rsidP="00126D72">
      <w:pPr>
        <w:widowControl/>
        <w:numPr>
          <w:ilvl w:val="0"/>
          <w:numId w:val="63"/>
        </w:numPr>
        <w:autoSpaceDE/>
        <w:autoSpaceDN/>
        <w:spacing w:after="160" w:line="278" w:lineRule="auto"/>
        <w:rPr>
          <w:rFonts w:ascii="Times New Roman" w:hAnsi="Times New Roman" w:cs="Times New Roman"/>
          <w:sz w:val="24"/>
          <w:szCs w:val="24"/>
        </w:rPr>
      </w:pPr>
      <w:r w:rsidRPr="004F1292">
        <w:rPr>
          <w:rFonts w:ascii="Times New Roman" w:hAnsi="Times New Roman" w:cs="Times New Roman"/>
          <w:sz w:val="24"/>
          <w:szCs w:val="24"/>
        </w:rPr>
        <w:t>Display: 1080p resolution or higher</w:t>
      </w:r>
    </w:p>
    <w:p w14:paraId="0B6FFE1C" w14:textId="77777777" w:rsidR="00126D72" w:rsidRPr="0079400C" w:rsidRDefault="00126D72" w:rsidP="00126D72">
      <w:pPr>
        <w:widowControl/>
        <w:numPr>
          <w:ilvl w:val="0"/>
          <w:numId w:val="63"/>
        </w:numPr>
        <w:autoSpaceDE/>
        <w:autoSpaceDN/>
        <w:spacing w:after="160" w:line="278" w:lineRule="auto"/>
        <w:rPr>
          <w:rFonts w:ascii="Times New Roman" w:hAnsi="Times New Roman" w:cs="Times New Roman"/>
        </w:rPr>
      </w:pPr>
      <w:r w:rsidRPr="004F1292">
        <w:rPr>
          <w:rFonts w:ascii="Times New Roman" w:hAnsi="Times New Roman" w:cs="Times New Roman"/>
          <w:sz w:val="24"/>
          <w:szCs w:val="24"/>
        </w:rPr>
        <w:t>Network: Stable internet connection for API and data access</w:t>
      </w:r>
    </w:p>
    <w:p w14:paraId="62742640" w14:textId="77777777" w:rsidR="00126D72" w:rsidRPr="0079400C" w:rsidRDefault="00126D72" w:rsidP="00126D72">
      <w:pPr>
        <w:rPr>
          <w:rFonts w:ascii="Times New Roman" w:hAnsi="Times New Roman" w:cs="Times New Roman"/>
        </w:rPr>
      </w:pPr>
    </w:p>
    <w:p w14:paraId="1CEC5A4A" w14:textId="77777777" w:rsidR="00126D72" w:rsidRPr="006A7AD2" w:rsidRDefault="00126D72" w:rsidP="00126D72">
      <w:pPr>
        <w:spacing w:after="160" w:line="278" w:lineRule="auto"/>
        <w:rPr>
          <w:rFonts w:ascii="Times New Roman" w:hAnsi="Times New Roman" w:cs="Times New Roman"/>
        </w:rPr>
      </w:pPr>
      <w:r w:rsidRPr="006A7AD2">
        <w:rPr>
          <w:rFonts w:ascii="Times New Roman" w:hAnsi="Times New Roman" w:cs="Times New Roman"/>
        </w:rPr>
        <w:t>Software Requirements</w:t>
      </w:r>
    </w:p>
    <w:p w14:paraId="32509815"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Operating System: Windows 10 / 11, Linux, or macOS</w:t>
      </w:r>
    </w:p>
    <w:p w14:paraId="58E7373E"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Programming Language: Python 3.9 or above</w:t>
      </w:r>
    </w:p>
    <w:p w14:paraId="393F28A8"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Frameworks &amp; Libraries Used:</w:t>
      </w:r>
    </w:p>
    <w:p w14:paraId="4707746C"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LangChain / Hugging Face: For integrating and managing the LLM model</w:t>
      </w:r>
    </w:p>
    <w:p w14:paraId="040A2057"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SpaCy: For text preprocessing, tokenization, and data encryption/decryption</w:t>
      </w:r>
    </w:p>
    <w:p w14:paraId="13875990"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PyMuPDF / PDFPlumber: For extracting data from PDF files</w:t>
      </w:r>
    </w:p>
    <w:p w14:paraId="4A83A661"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Pandas &amp; NumPy: For structured data handling and analysis</w:t>
      </w:r>
    </w:p>
    <w:p w14:paraId="3792B280"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Matplotlib / Plotly (optional): For visualization (if added later)</w:t>
      </w:r>
    </w:p>
    <w:p w14:paraId="11D6BB7C"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Database: Supabase (for storing vector embeddings and processed financial data)</w:t>
      </w:r>
    </w:p>
    <w:p w14:paraId="75E3357F"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Backend Framework: Flask or FastAPI (for API and query handling)</w:t>
      </w:r>
    </w:p>
    <w:p w14:paraId="288844D8" w14:textId="77777777" w:rsidR="00126D72" w:rsidRPr="006A7AD2" w:rsidRDefault="00126D72" w:rsidP="00126D72">
      <w:pPr>
        <w:widowControl/>
        <w:numPr>
          <w:ilvl w:val="0"/>
          <w:numId w:val="64"/>
        </w:numPr>
        <w:autoSpaceDE/>
        <w:autoSpaceDN/>
        <w:spacing w:after="160" w:line="278" w:lineRule="auto"/>
        <w:rPr>
          <w:rFonts w:ascii="Times New Roman" w:hAnsi="Times New Roman" w:cs="Times New Roman"/>
        </w:rPr>
      </w:pPr>
      <w:r w:rsidRPr="006A7AD2">
        <w:rPr>
          <w:rFonts w:ascii="Times New Roman" w:hAnsi="Times New Roman" w:cs="Times New Roman"/>
        </w:rPr>
        <w:t>Development Tools:</w:t>
      </w:r>
    </w:p>
    <w:p w14:paraId="0EC5E81D"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Visual Studio Code / PyCharm</w:t>
      </w:r>
    </w:p>
    <w:p w14:paraId="59666B9D" w14:textId="77777777" w:rsidR="00126D72" w:rsidRPr="006A7AD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Git and GitHub for version control</w:t>
      </w:r>
    </w:p>
    <w:p w14:paraId="493B4006" w14:textId="77777777" w:rsidR="00126D72" w:rsidRDefault="00126D72" w:rsidP="00126D72">
      <w:pPr>
        <w:widowControl/>
        <w:numPr>
          <w:ilvl w:val="1"/>
          <w:numId w:val="64"/>
        </w:numPr>
        <w:autoSpaceDE/>
        <w:autoSpaceDN/>
        <w:spacing w:after="160" w:line="278" w:lineRule="auto"/>
        <w:rPr>
          <w:rFonts w:ascii="Times New Roman" w:hAnsi="Times New Roman" w:cs="Times New Roman"/>
        </w:rPr>
      </w:pPr>
      <w:r w:rsidRPr="006A7AD2">
        <w:rPr>
          <w:rFonts w:ascii="Times New Roman" w:hAnsi="Times New Roman" w:cs="Times New Roman"/>
        </w:rPr>
        <w:t>Docker (optional for deployment)</w:t>
      </w:r>
    </w:p>
    <w:p w14:paraId="199F49FA" w14:textId="77777777" w:rsidR="0079400C" w:rsidRDefault="0079400C" w:rsidP="0079400C">
      <w:pPr>
        <w:widowControl/>
        <w:autoSpaceDE/>
        <w:autoSpaceDN/>
        <w:spacing w:after="160" w:line="278" w:lineRule="auto"/>
        <w:rPr>
          <w:rFonts w:ascii="Times New Roman" w:hAnsi="Times New Roman" w:cs="Times New Roman"/>
        </w:rPr>
      </w:pPr>
    </w:p>
    <w:p w14:paraId="1C68E973" w14:textId="77777777" w:rsidR="0079400C" w:rsidRDefault="0079400C" w:rsidP="0079400C">
      <w:pPr>
        <w:widowControl/>
        <w:autoSpaceDE/>
        <w:autoSpaceDN/>
        <w:spacing w:after="160" w:line="278" w:lineRule="auto"/>
        <w:rPr>
          <w:rFonts w:ascii="Times New Roman" w:hAnsi="Times New Roman" w:cs="Times New Roman"/>
        </w:rPr>
      </w:pPr>
    </w:p>
    <w:p w14:paraId="7F923642" w14:textId="77777777" w:rsidR="0079400C" w:rsidRDefault="0079400C" w:rsidP="0079400C">
      <w:pPr>
        <w:widowControl/>
        <w:autoSpaceDE/>
        <w:autoSpaceDN/>
        <w:spacing w:after="160" w:line="278" w:lineRule="auto"/>
        <w:rPr>
          <w:rFonts w:ascii="Times New Roman" w:hAnsi="Times New Roman" w:cs="Times New Roman"/>
        </w:rPr>
      </w:pPr>
    </w:p>
    <w:p w14:paraId="3ACD9427" w14:textId="77777777" w:rsidR="0079400C" w:rsidRDefault="0079400C" w:rsidP="0079400C">
      <w:pPr>
        <w:widowControl/>
        <w:autoSpaceDE/>
        <w:autoSpaceDN/>
        <w:spacing w:after="160" w:line="278" w:lineRule="auto"/>
        <w:rPr>
          <w:rFonts w:ascii="Times New Roman" w:hAnsi="Times New Roman" w:cs="Times New Roman"/>
        </w:rPr>
      </w:pPr>
    </w:p>
    <w:p w14:paraId="13E5A86E" w14:textId="77777777" w:rsidR="0079400C" w:rsidRDefault="0079400C" w:rsidP="0079400C">
      <w:pPr>
        <w:widowControl/>
        <w:autoSpaceDE/>
        <w:autoSpaceDN/>
        <w:spacing w:after="160" w:line="278" w:lineRule="auto"/>
        <w:rPr>
          <w:rFonts w:ascii="Times New Roman" w:hAnsi="Times New Roman" w:cs="Times New Roman"/>
        </w:rPr>
      </w:pPr>
    </w:p>
    <w:p w14:paraId="4DEDD6A7" w14:textId="77777777" w:rsidR="0079400C" w:rsidRPr="0079400C" w:rsidRDefault="0079400C" w:rsidP="0079400C">
      <w:pPr>
        <w:widowControl/>
        <w:autoSpaceDE/>
        <w:autoSpaceDN/>
        <w:spacing w:after="160" w:line="278" w:lineRule="auto"/>
        <w:rPr>
          <w:rFonts w:ascii="Times New Roman" w:hAnsi="Times New Roman" w:cs="Times New Roman"/>
        </w:rPr>
      </w:pPr>
    </w:p>
    <w:p w14:paraId="011405CB" w14:textId="77777777" w:rsidR="00126D72" w:rsidRPr="0079400C" w:rsidRDefault="00126D72" w:rsidP="00126D72">
      <w:pPr>
        <w:tabs>
          <w:tab w:val="left" w:pos="420"/>
        </w:tabs>
        <w:rPr>
          <w:rFonts w:ascii="Times New Roman" w:hAnsi="Times New Roman" w:cs="Times New Roman"/>
        </w:rPr>
      </w:pPr>
    </w:p>
    <w:p w14:paraId="782EE787" w14:textId="77777777" w:rsidR="00126D72" w:rsidRPr="0079400C" w:rsidRDefault="00126D72" w:rsidP="00126D72">
      <w:pPr>
        <w:rPr>
          <w:rFonts w:ascii="Times New Roman" w:hAnsi="Times New Roman" w:cs="Times New Roman"/>
        </w:rPr>
      </w:pPr>
    </w:p>
    <w:p w14:paraId="3A751B62"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lastRenderedPageBreak/>
        <w:t xml:space="preserve">7.5 </w:t>
      </w:r>
      <w:hyperlink w:anchor="_bookmark33" w:history="1">
        <w:r w:rsidRPr="0079400C">
          <w:rPr>
            <w:rFonts w:ascii="Times New Roman" w:hAnsi="Times New Roman" w:cs="Times New Roman"/>
            <w:b/>
            <w:bCs/>
            <w:sz w:val="28"/>
            <w:szCs w:val="28"/>
          </w:rPr>
          <w:t>System</w:t>
        </w:r>
        <w:r w:rsidRPr="0079400C">
          <w:rPr>
            <w:rFonts w:ascii="Times New Roman" w:hAnsi="Times New Roman" w:cs="Times New Roman"/>
            <w:b/>
            <w:bCs/>
            <w:spacing w:val="50"/>
            <w:sz w:val="28"/>
            <w:szCs w:val="28"/>
          </w:rPr>
          <w:t xml:space="preserve"> </w:t>
        </w:r>
        <w:r w:rsidRPr="0079400C">
          <w:rPr>
            <w:rFonts w:ascii="Times New Roman" w:hAnsi="Times New Roman" w:cs="Times New Roman"/>
            <w:b/>
            <w:bCs/>
            <w:sz w:val="28"/>
            <w:szCs w:val="28"/>
          </w:rPr>
          <w:t>Implementation</w:t>
        </w:r>
        <w:r w:rsidRPr="0079400C">
          <w:rPr>
            <w:rFonts w:ascii="Times New Roman" w:hAnsi="Times New Roman" w:cs="Times New Roman"/>
            <w:b/>
            <w:bCs/>
            <w:spacing w:val="50"/>
            <w:sz w:val="28"/>
            <w:szCs w:val="28"/>
          </w:rPr>
          <w:t xml:space="preserve"> </w:t>
        </w:r>
        <w:r w:rsidRPr="0079400C">
          <w:rPr>
            <w:rFonts w:ascii="Times New Roman" w:hAnsi="Times New Roman" w:cs="Times New Roman"/>
            <w:b/>
            <w:bCs/>
            <w:spacing w:val="-4"/>
            <w:sz w:val="28"/>
            <w:szCs w:val="28"/>
          </w:rPr>
          <w:t>Plan</w:t>
        </w:r>
      </w:hyperlink>
    </w:p>
    <w:p w14:paraId="39A84EDA" w14:textId="77777777" w:rsidR="00126D72" w:rsidRPr="0079400C" w:rsidRDefault="00126D72" w:rsidP="00126D72">
      <w:pPr>
        <w:rPr>
          <w:rFonts w:ascii="Times New Roman" w:hAnsi="Times New Roman" w:cs="Times New Roman"/>
          <w:b/>
          <w:bCs/>
          <w:sz w:val="28"/>
          <w:szCs w:val="28"/>
        </w:rPr>
      </w:pPr>
    </w:p>
    <w:tbl>
      <w:tblPr>
        <w:tblW w:w="10030" w:type="dxa"/>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7"/>
        <w:gridCol w:w="3445"/>
        <w:gridCol w:w="5608"/>
      </w:tblGrid>
      <w:tr w:rsidR="00126D72" w:rsidRPr="0079400C" w14:paraId="7C8E4AB8" w14:textId="77777777" w:rsidTr="0054206B">
        <w:trPr>
          <w:trHeight w:val="383"/>
        </w:trPr>
        <w:tc>
          <w:tcPr>
            <w:tcW w:w="977" w:type="dxa"/>
            <w:tcBorders>
              <w:bottom w:val="double" w:sz="4" w:space="0" w:color="000000"/>
            </w:tcBorders>
          </w:tcPr>
          <w:p w14:paraId="08E5C94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20"/>
                <w:sz w:val="24"/>
              </w:rPr>
              <w:t>SR</w:t>
            </w:r>
            <w:r w:rsidRPr="0079400C">
              <w:rPr>
                <w:rFonts w:ascii="Times New Roman" w:hAnsi="Times New Roman" w:cs="Times New Roman"/>
                <w:spacing w:val="24"/>
                <w:w w:val="120"/>
                <w:sz w:val="24"/>
              </w:rPr>
              <w:t xml:space="preserve"> </w:t>
            </w:r>
            <w:r w:rsidRPr="0079400C">
              <w:rPr>
                <w:rFonts w:ascii="Times New Roman" w:hAnsi="Times New Roman" w:cs="Times New Roman"/>
                <w:spacing w:val="-5"/>
                <w:w w:val="120"/>
                <w:sz w:val="24"/>
              </w:rPr>
              <w:t>NO</w:t>
            </w:r>
          </w:p>
        </w:tc>
        <w:tc>
          <w:tcPr>
            <w:tcW w:w="3445" w:type="dxa"/>
            <w:tcBorders>
              <w:bottom w:val="double" w:sz="4" w:space="0" w:color="000000"/>
            </w:tcBorders>
          </w:tcPr>
          <w:p w14:paraId="72677897"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2"/>
                <w:w w:val="125"/>
                <w:sz w:val="24"/>
              </w:rPr>
              <w:t>DURATION</w:t>
            </w:r>
          </w:p>
        </w:tc>
        <w:tc>
          <w:tcPr>
            <w:tcW w:w="5608" w:type="dxa"/>
            <w:tcBorders>
              <w:bottom w:val="double" w:sz="4" w:space="0" w:color="000000"/>
            </w:tcBorders>
          </w:tcPr>
          <w:p w14:paraId="068A23DB"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35"/>
                <w:sz w:val="24"/>
              </w:rPr>
              <w:t>ACTIVITY</w:t>
            </w:r>
            <w:r w:rsidRPr="0079400C">
              <w:rPr>
                <w:rFonts w:ascii="Times New Roman" w:hAnsi="Times New Roman" w:cs="Times New Roman"/>
                <w:spacing w:val="13"/>
                <w:w w:val="135"/>
                <w:sz w:val="24"/>
              </w:rPr>
              <w:t xml:space="preserve"> </w:t>
            </w:r>
            <w:r w:rsidRPr="0079400C">
              <w:rPr>
                <w:rFonts w:ascii="Times New Roman" w:hAnsi="Times New Roman" w:cs="Times New Roman"/>
                <w:spacing w:val="-2"/>
                <w:w w:val="135"/>
                <w:sz w:val="24"/>
              </w:rPr>
              <w:t>PERFORMED</w:t>
            </w:r>
          </w:p>
        </w:tc>
      </w:tr>
      <w:tr w:rsidR="00126D72" w:rsidRPr="0079400C" w14:paraId="57EF8905" w14:textId="77777777" w:rsidTr="0054206B">
        <w:trPr>
          <w:trHeight w:val="383"/>
        </w:trPr>
        <w:tc>
          <w:tcPr>
            <w:tcW w:w="977" w:type="dxa"/>
            <w:tcBorders>
              <w:top w:val="double" w:sz="4" w:space="0" w:color="000000"/>
            </w:tcBorders>
          </w:tcPr>
          <w:p w14:paraId="79D55D97" w14:textId="77777777" w:rsidR="00126D72" w:rsidRPr="0079400C" w:rsidRDefault="00126D72" w:rsidP="0054206B">
            <w:pPr>
              <w:pStyle w:val="TableParagraph"/>
              <w:spacing w:before="43"/>
              <w:rPr>
                <w:rFonts w:ascii="Times New Roman" w:hAnsi="Times New Roman" w:cs="Times New Roman"/>
                <w:sz w:val="24"/>
              </w:rPr>
            </w:pPr>
            <w:r w:rsidRPr="0079400C">
              <w:rPr>
                <w:rFonts w:ascii="Times New Roman" w:hAnsi="Times New Roman" w:cs="Times New Roman"/>
                <w:spacing w:val="-10"/>
                <w:sz w:val="24"/>
              </w:rPr>
              <w:t>1</w:t>
            </w:r>
          </w:p>
        </w:tc>
        <w:tc>
          <w:tcPr>
            <w:tcW w:w="3445" w:type="dxa"/>
            <w:tcBorders>
              <w:top w:val="double" w:sz="4" w:space="0" w:color="000000"/>
            </w:tcBorders>
          </w:tcPr>
          <w:p w14:paraId="097467AA" w14:textId="77777777" w:rsidR="00126D72" w:rsidRPr="0079400C" w:rsidRDefault="00126D72" w:rsidP="0054206B">
            <w:pPr>
              <w:pStyle w:val="TableParagraph"/>
              <w:spacing w:before="43"/>
              <w:rPr>
                <w:rFonts w:ascii="Times New Roman" w:hAnsi="Times New Roman" w:cs="Times New Roman"/>
                <w:sz w:val="24"/>
              </w:rPr>
            </w:pPr>
            <w:r w:rsidRPr="0079400C">
              <w:rPr>
                <w:rFonts w:ascii="Times New Roman" w:hAnsi="Times New Roman" w:cs="Times New Roman"/>
                <w:w w:val="105"/>
                <w:sz w:val="24"/>
              </w:rPr>
              <w:t>July</w:t>
            </w:r>
            <w:r w:rsidRPr="0079400C">
              <w:rPr>
                <w:rFonts w:ascii="Times New Roman" w:hAnsi="Times New Roman" w:cs="Times New Roman"/>
                <w:spacing w:val="18"/>
                <w:w w:val="105"/>
                <w:sz w:val="24"/>
              </w:rPr>
              <w:t xml:space="preserve"> </w:t>
            </w:r>
            <w:r w:rsidRPr="0079400C">
              <w:rPr>
                <w:rFonts w:ascii="Times New Roman" w:hAnsi="Times New Roman" w:cs="Times New Roman"/>
                <w:w w:val="105"/>
                <w:sz w:val="24"/>
              </w:rPr>
              <w:t>second</w:t>
            </w:r>
            <w:r w:rsidRPr="0079400C">
              <w:rPr>
                <w:rFonts w:ascii="Times New Roman" w:hAnsi="Times New Roman" w:cs="Times New Roman"/>
                <w:spacing w:val="19"/>
                <w:w w:val="105"/>
                <w:sz w:val="24"/>
              </w:rPr>
              <w:t xml:space="preserve"> </w:t>
            </w:r>
            <w:r w:rsidRPr="0079400C">
              <w:rPr>
                <w:rFonts w:ascii="Times New Roman" w:hAnsi="Times New Roman" w:cs="Times New Roman"/>
                <w:spacing w:val="-4"/>
                <w:w w:val="105"/>
                <w:sz w:val="24"/>
              </w:rPr>
              <w:t>week</w:t>
            </w:r>
          </w:p>
        </w:tc>
        <w:tc>
          <w:tcPr>
            <w:tcW w:w="5608" w:type="dxa"/>
            <w:tcBorders>
              <w:top w:val="double" w:sz="4" w:space="0" w:color="000000"/>
            </w:tcBorders>
          </w:tcPr>
          <w:p w14:paraId="51B99755" w14:textId="77777777" w:rsidR="00126D72" w:rsidRPr="0079400C" w:rsidRDefault="00126D72" w:rsidP="0054206B">
            <w:pPr>
              <w:pStyle w:val="TableParagraph"/>
              <w:spacing w:before="43"/>
              <w:rPr>
                <w:rFonts w:ascii="Times New Roman" w:hAnsi="Times New Roman" w:cs="Times New Roman"/>
                <w:sz w:val="24"/>
              </w:rPr>
            </w:pPr>
            <w:r w:rsidRPr="0079400C">
              <w:rPr>
                <w:rFonts w:ascii="Times New Roman" w:hAnsi="Times New Roman" w:cs="Times New Roman"/>
                <w:w w:val="110"/>
                <w:sz w:val="24"/>
              </w:rPr>
              <w:t xml:space="preserve">Topic </w:t>
            </w:r>
            <w:r w:rsidRPr="0079400C">
              <w:rPr>
                <w:rFonts w:ascii="Times New Roman" w:hAnsi="Times New Roman" w:cs="Times New Roman"/>
                <w:spacing w:val="-2"/>
                <w:w w:val="110"/>
                <w:sz w:val="24"/>
              </w:rPr>
              <w:t>Finalization</w:t>
            </w:r>
          </w:p>
        </w:tc>
      </w:tr>
      <w:tr w:rsidR="00126D72" w:rsidRPr="0079400C" w14:paraId="21F6D1AD" w14:textId="77777777" w:rsidTr="0054206B">
        <w:trPr>
          <w:trHeight w:val="373"/>
        </w:trPr>
        <w:tc>
          <w:tcPr>
            <w:tcW w:w="977" w:type="dxa"/>
          </w:tcPr>
          <w:p w14:paraId="1B68694C"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2</w:t>
            </w:r>
          </w:p>
        </w:tc>
        <w:tc>
          <w:tcPr>
            <w:tcW w:w="3445" w:type="dxa"/>
          </w:tcPr>
          <w:p w14:paraId="0F9C525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3rd</w:t>
            </w:r>
            <w:r w:rsidRPr="0079400C">
              <w:rPr>
                <w:rFonts w:ascii="Times New Roman" w:hAnsi="Times New Roman" w:cs="Times New Roman"/>
                <w:spacing w:val="18"/>
                <w:sz w:val="24"/>
              </w:rPr>
              <w:t xml:space="preserve"> </w:t>
            </w:r>
            <w:r w:rsidRPr="0079400C">
              <w:rPr>
                <w:rFonts w:ascii="Times New Roman" w:hAnsi="Times New Roman" w:cs="Times New Roman"/>
                <w:sz w:val="24"/>
              </w:rPr>
              <w:t>and</w:t>
            </w:r>
            <w:r w:rsidRPr="0079400C">
              <w:rPr>
                <w:rFonts w:ascii="Times New Roman" w:hAnsi="Times New Roman" w:cs="Times New Roman"/>
                <w:spacing w:val="19"/>
                <w:sz w:val="24"/>
              </w:rPr>
              <w:t xml:space="preserve"> </w:t>
            </w:r>
            <w:r w:rsidRPr="0079400C">
              <w:rPr>
                <w:rFonts w:ascii="Times New Roman" w:hAnsi="Times New Roman" w:cs="Times New Roman"/>
                <w:sz w:val="24"/>
              </w:rPr>
              <w:t>4th</w:t>
            </w:r>
            <w:r w:rsidRPr="0079400C">
              <w:rPr>
                <w:rFonts w:ascii="Times New Roman" w:hAnsi="Times New Roman" w:cs="Times New Roman"/>
                <w:spacing w:val="19"/>
                <w:sz w:val="24"/>
              </w:rPr>
              <w:t xml:space="preserve"> </w:t>
            </w:r>
            <w:r w:rsidRPr="0079400C">
              <w:rPr>
                <w:rFonts w:ascii="Times New Roman" w:hAnsi="Times New Roman" w:cs="Times New Roman"/>
                <w:sz w:val="24"/>
              </w:rPr>
              <w:t>week</w:t>
            </w:r>
            <w:r w:rsidRPr="0079400C">
              <w:rPr>
                <w:rFonts w:ascii="Times New Roman" w:hAnsi="Times New Roman" w:cs="Times New Roman"/>
                <w:spacing w:val="18"/>
                <w:sz w:val="24"/>
              </w:rPr>
              <w:t xml:space="preserve"> </w:t>
            </w:r>
            <w:r w:rsidRPr="0079400C">
              <w:rPr>
                <w:rFonts w:ascii="Times New Roman" w:hAnsi="Times New Roman" w:cs="Times New Roman"/>
                <w:sz w:val="24"/>
              </w:rPr>
              <w:t>of</w:t>
            </w:r>
            <w:r w:rsidRPr="0079400C">
              <w:rPr>
                <w:rFonts w:ascii="Times New Roman" w:hAnsi="Times New Roman" w:cs="Times New Roman"/>
                <w:spacing w:val="19"/>
                <w:sz w:val="24"/>
              </w:rPr>
              <w:t xml:space="preserve"> </w:t>
            </w:r>
            <w:r w:rsidRPr="0079400C">
              <w:rPr>
                <w:rFonts w:ascii="Times New Roman" w:hAnsi="Times New Roman" w:cs="Times New Roman"/>
                <w:spacing w:val="-4"/>
                <w:sz w:val="24"/>
              </w:rPr>
              <w:t>July</w:t>
            </w:r>
          </w:p>
        </w:tc>
        <w:tc>
          <w:tcPr>
            <w:tcW w:w="5608" w:type="dxa"/>
          </w:tcPr>
          <w:p w14:paraId="7B0FA340"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Understanding</w:t>
            </w:r>
            <w:r w:rsidRPr="0079400C">
              <w:rPr>
                <w:rFonts w:ascii="Times New Roman" w:hAnsi="Times New Roman" w:cs="Times New Roman"/>
                <w:spacing w:val="39"/>
                <w:sz w:val="24"/>
              </w:rPr>
              <w:t xml:space="preserve"> </w:t>
            </w:r>
            <w:r w:rsidRPr="0079400C">
              <w:rPr>
                <w:rFonts w:ascii="Times New Roman" w:hAnsi="Times New Roman" w:cs="Times New Roman"/>
                <w:sz w:val="24"/>
              </w:rPr>
              <w:t>of</w:t>
            </w:r>
            <w:r w:rsidRPr="0079400C">
              <w:rPr>
                <w:rFonts w:ascii="Times New Roman" w:hAnsi="Times New Roman" w:cs="Times New Roman"/>
                <w:spacing w:val="40"/>
                <w:sz w:val="24"/>
              </w:rPr>
              <w:t xml:space="preserve"> </w:t>
            </w:r>
            <w:r w:rsidRPr="0079400C">
              <w:rPr>
                <w:rFonts w:ascii="Times New Roman" w:hAnsi="Times New Roman" w:cs="Times New Roman"/>
                <w:sz w:val="24"/>
              </w:rPr>
              <w:t>Base</w:t>
            </w:r>
            <w:r w:rsidRPr="0079400C">
              <w:rPr>
                <w:rFonts w:ascii="Times New Roman" w:hAnsi="Times New Roman" w:cs="Times New Roman"/>
                <w:spacing w:val="39"/>
                <w:sz w:val="24"/>
              </w:rPr>
              <w:t xml:space="preserve"> </w:t>
            </w:r>
            <w:r w:rsidRPr="0079400C">
              <w:rPr>
                <w:rFonts w:ascii="Times New Roman" w:hAnsi="Times New Roman" w:cs="Times New Roman"/>
                <w:spacing w:val="-4"/>
                <w:sz w:val="24"/>
              </w:rPr>
              <w:t>Paper</w:t>
            </w:r>
          </w:p>
        </w:tc>
      </w:tr>
      <w:tr w:rsidR="00126D72" w:rsidRPr="0079400C" w14:paraId="340054AD" w14:textId="77777777" w:rsidTr="0054206B">
        <w:trPr>
          <w:trHeight w:val="373"/>
        </w:trPr>
        <w:tc>
          <w:tcPr>
            <w:tcW w:w="977" w:type="dxa"/>
          </w:tcPr>
          <w:p w14:paraId="14D6A467"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3</w:t>
            </w:r>
          </w:p>
        </w:tc>
        <w:tc>
          <w:tcPr>
            <w:tcW w:w="3445" w:type="dxa"/>
          </w:tcPr>
          <w:p w14:paraId="096DD2FF"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1st</w:t>
            </w:r>
            <w:r w:rsidRPr="0079400C">
              <w:rPr>
                <w:rFonts w:ascii="Times New Roman" w:hAnsi="Times New Roman" w:cs="Times New Roman"/>
                <w:spacing w:val="-4"/>
                <w:w w:val="105"/>
                <w:sz w:val="24"/>
              </w:rPr>
              <w:t xml:space="preserve"> </w:t>
            </w:r>
            <w:r w:rsidRPr="0079400C">
              <w:rPr>
                <w:rFonts w:ascii="Times New Roman" w:hAnsi="Times New Roman" w:cs="Times New Roman"/>
                <w:w w:val="105"/>
                <w:sz w:val="24"/>
              </w:rPr>
              <w:t>and</w:t>
            </w:r>
            <w:r w:rsidRPr="0079400C">
              <w:rPr>
                <w:rFonts w:ascii="Times New Roman" w:hAnsi="Times New Roman" w:cs="Times New Roman"/>
                <w:spacing w:val="-2"/>
                <w:w w:val="105"/>
                <w:sz w:val="24"/>
              </w:rPr>
              <w:t xml:space="preserve"> </w:t>
            </w:r>
            <w:r w:rsidRPr="0079400C">
              <w:rPr>
                <w:rFonts w:ascii="Times New Roman" w:hAnsi="Times New Roman" w:cs="Times New Roman"/>
                <w:w w:val="105"/>
                <w:sz w:val="24"/>
              </w:rPr>
              <w:t>2nd</w:t>
            </w:r>
            <w:r w:rsidRPr="0079400C">
              <w:rPr>
                <w:rFonts w:ascii="Times New Roman" w:hAnsi="Times New Roman" w:cs="Times New Roman"/>
                <w:spacing w:val="-3"/>
                <w:w w:val="105"/>
                <w:sz w:val="24"/>
              </w:rPr>
              <w:t xml:space="preserve"> </w:t>
            </w:r>
            <w:r w:rsidRPr="0079400C">
              <w:rPr>
                <w:rFonts w:ascii="Times New Roman" w:hAnsi="Times New Roman" w:cs="Times New Roman"/>
                <w:w w:val="105"/>
                <w:sz w:val="24"/>
              </w:rPr>
              <w:t>week</w:t>
            </w:r>
            <w:r w:rsidRPr="0079400C">
              <w:rPr>
                <w:rFonts w:ascii="Times New Roman" w:hAnsi="Times New Roman" w:cs="Times New Roman"/>
                <w:spacing w:val="-3"/>
                <w:w w:val="105"/>
                <w:sz w:val="24"/>
              </w:rPr>
              <w:t xml:space="preserve"> </w:t>
            </w:r>
            <w:r w:rsidRPr="0079400C">
              <w:rPr>
                <w:rFonts w:ascii="Times New Roman" w:hAnsi="Times New Roman" w:cs="Times New Roman"/>
                <w:w w:val="105"/>
                <w:sz w:val="24"/>
              </w:rPr>
              <w:t>of</w:t>
            </w:r>
            <w:r w:rsidRPr="0079400C">
              <w:rPr>
                <w:rFonts w:ascii="Times New Roman" w:hAnsi="Times New Roman" w:cs="Times New Roman"/>
                <w:spacing w:val="-3"/>
                <w:w w:val="105"/>
                <w:sz w:val="24"/>
              </w:rPr>
              <w:t xml:space="preserve"> </w:t>
            </w:r>
            <w:r w:rsidRPr="0079400C">
              <w:rPr>
                <w:rFonts w:ascii="Times New Roman" w:hAnsi="Times New Roman" w:cs="Times New Roman"/>
                <w:spacing w:val="-2"/>
                <w:w w:val="105"/>
                <w:sz w:val="24"/>
              </w:rPr>
              <w:t>August</w:t>
            </w:r>
          </w:p>
        </w:tc>
        <w:tc>
          <w:tcPr>
            <w:tcW w:w="5608" w:type="dxa"/>
          </w:tcPr>
          <w:p w14:paraId="5544305D"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Literature</w:t>
            </w:r>
            <w:r w:rsidRPr="0079400C">
              <w:rPr>
                <w:rFonts w:ascii="Times New Roman" w:hAnsi="Times New Roman" w:cs="Times New Roman"/>
                <w:spacing w:val="29"/>
                <w:w w:val="105"/>
                <w:sz w:val="24"/>
              </w:rPr>
              <w:t xml:space="preserve"> </w:t>
            </w:r>
            <w:r w:rsidRPr="0079400C">
              <w:rPr>
                <w:rFonts w:ascii="Times New Roman" w:hAnsi="Times New Roman" w:cs="Times New Roman"/>
                <w:spacing w:val="-2"/>
                <w:w w:val="105"/>
                <w:sz w:val="24"/>
              </w:rPr>
              <w:t>Survey</w:t>
            </w:r>
          </w:p>
        </w:tc>
      </w:tr>
      <w:tr w:rsidR="00126D72" w:rsidRPr="0079400C" w14:paraId="08826E9C" w14:textId="77777777" w:rsidTr="0054206B">
        <w:trPr>
          <w:trHeight w:val="373"/>
        </w:trPr>
        <w:tc>
          <w:tcPr>
            <w:tcW w:w="977" w:type="dxa"/>
          </w:tcPr>
          <w:p w14:paraId="0BBD321D"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4</w:t>
            </w:r>
          </w:p>
        </w:tc>
        <w:tc>
          <w:tcPr>
            <w:tcW w:w="3445" w:type="dxa"/>
          </w:tcPr>
          <w:p w14:paraId="74383E06"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3rd</w:t>
            </w:r>
            <w:r w:rsidRPr="0079400C">
              <w:rPr>
                <w:rFonts w:ascii="Times New Roman" w:hAnsi="Times New Roman" w:cs="Times New Roman"/>
                <w:spacing w:val="-2"/>
                <w:w w:val="105"/>
                <w:sz w:val="24"/>
              </w:rPr>
              <w:t xml:space="preserve"> </w:t>
            </w:r>
            <w:r w:rsidRPr="0079400C">
              <w:rPr>
                <w:rFonts w:ascii="Times New Roman" w:hAnsi="Times New Roman" w:cs="Times New Roman"/>
                <w:w w:val="105"/>
                <w:sz w:val="24"/>
              </w:rPr>
              <w:t>and</w:t>
            </w:r>
            <w:r w:rsidRPr="0079400C">
              <w:rPr>
                <w:rFonts w:ascii="Times New Roman" w:hAnsi="Times New Roman" w:cs="Times New Roman"/>
                <w:spacing w:val="-1"/>
                <w:w w:val="105"/>
                <w:sz w:val="24"/>
              </w:rPr>
              <w:t xml:space="preserve"> </w:t>
            </w:r>
            <w:r w:rsidRPr="0079400C">
              <w:rPr>
                <w:rFonts w:ascii="Times New Roman" w:hAnsi="Times New Roman" w:cs="Times New Roman"/>
                <w:w w:val="105"/>
                <w:sz w:val="24"/>
              </w:rPr>
              <w:t>4th</w:t>
            </w:r>
            <w:r w:rsidRPr="0079400C">
              <w:rPr>
                <w:rFonts w:ascii="Times New Roman" w:hAnsi="Times New Roman" w:cs="Times New Roman"/>
                <w:spacing w:val="-2"/>
                <w:w w:val="105"/>
                <w:sz w:val="24"/>
              </w:rPr>
              <w:t xml:space="preserve"> </w:t>
            </w:r>
            <w:r w:rsidRPr="0079400C">
              <w:rPr>
                <w:rFonts w:ascii="Times New Roman" w:hAnsi="Times New Roman" w:cs="Times New Roman"/>
                <w:w w:val="105"/>
                <w:sz w:val="24"/>
              </w:rPr>
              <w:t>week</w:t>
            </w:r>
            <w:r w:rsidRPr="0079400C">
              <w:rPr>
                <w:rFonts w:ascii="Times New Roman" w:hAnsi="Times New Roman" w:cs="Times New Roman"/>
                <w:spacing w:val="-1"/>
                <w:w w:val="105"/>
                <w:sz w:val="24"/>
              </w:rPr>
              <w:t xml:space="preserve"> </w:t>
            </w:r>
            <w:r w:rsidRPr="0079400C">
              <w:rPr>
                <w:rFonts w:ascii="Times New Roman" w:hAnsi="Times New Roman" w:cs="Times New Roman"/>
                <w:w w:val="105"/>
                <w:sz w:val="24"/>
              </w:rPr>
              <w:t>of</w:t>
            </w:r>
            <w:r w:rsidRPr="0079400C">
              <w:rPr>
                <w:rFonts w:ascii="Times New Roman" w:hAnsi="Times New Roman" w:cs="Times New Roman"/>
                <w:spacing w:val="-2"/>
                <w:w w:val="105"/>
                <w:sz w:val="24"/>
              </w:rPr>
              <w:t xml:space="preserve"> August</w:t>
            </w:r>
          </w:p>
        </w:tc>
        <w:tc>
          <w:tcPr>
            <w:tcW w:w="5608" w:type="dxa"/>
          </w:tcPr>
          <w:p w14:paraId="2CB074ED"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System</w:t>
            </w:r>
            <w:r w:rsidRPr="0079400C">
              <w:rPr>
                <w:rFonts w:ascii="Times New Roman" w:hAnsi="Times New Roman" w:cs="Times New Roman"/>
                <w:spacing w:val="11"/>
                <w:w w:val="105"/>
                <w:sz w:val="24"/>
              </w:rPr>
              <w:t xml:space="preserve"> </w:t>
            </w:r>
            <w:r w:rsidRPr="0079400C">
              <w:rPr>
                <w:rFonts w:ascii="Times New Roman" w:hAnsi="Times New Roman" w:cs="Times New Roman"/>
                <w:w w:val="105"/>
                <w:sz w:val="24"/>
              </w:rPr>
              <w:t>Architecture</w:t>
            </w:r>
            <w:r w:rsidRPr="0079400C">
              <w:rPr>
                <w:rFonts w:ascii="Times New Roman" w:hAnsi="Times New Roman" w:cs="Times New Roman"/>
                <w:spacing w:val="11"/>
                <w:w w:val="105"/>
                <w:sz w:val="24"/>
              </w:rPr>
              <w:t xml:space="preserve"> </w:t>
            </w:r>
            <w:r w:rsidRPr="0079400C">
              <w:rPr>
                <w:rFonts w:ascii="Times New Roman" w:hAnsi="Times New Roman" w:cs="Times New Roman"/>
                <w:w w:val="105"/>
                <w:sz w:val="24"/>
              </w:rPr>
              <w:t>Design</w:t>
            </w:r>
            <w:r w:rsidRPr="0079400C">
              <w:rPr>
                <w:rFonts w:ascii="Times New Roman" w:hAnsi="Times New Roman" w:cs="Times New Roman"/>
                <w:spacing w:val="12"/>
                <w:w w:val="105"/>
                <w:sz w:val="24"/>
              </w:rPr>
              <w:t xml:space="preserve"> </w:t>
            </w:r>
            <w:r w:rsidRPr="0079400C">
              <w:rPr>
                <w:rFonts w:ascii="Times New Roman" w:hAnsi="Times New Roman" w:cs="Times New Roman"/>
                <w:spacing w:val="-2"/>
                <w:w w:val="105"/>
                <w:sz w:val="24"/>
              </w:rPr>
              <w:t>Completion</w:t>
            </w:r>
          </w:p>
        </w:tc>
      </w:tr>
      <w:tr w:rsidR="00126D72" w:rsidRPr="0079400C" w14:paraId="1D0EE670" w14:textId="77777777" w:rsidTr="0054206B">
        <w:trPr>
          <w:trHeight w:val="373"/>
        </w:trPr>
        <w:tc>
          <w:tcPr>
            <w:tcW w:w="977" w:type="dxa"/>
          </w:tcPr>
          <w:p w14:paraId="0EDA073B"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5</w:t>
            </w:r>
          </w:p>
        </w:tc>
        <w:tc>
          <w:tcPr>
            <w:tcW w:w="3445" w:type="dxa"/>
          </w:tcPr>
          <w:p w14:paraId="5D540A85"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1stand</w:t>
            </w:r>
            <w:r w:rsidRPr="0079400C">
              <w:rPr>
                <w:rFonts w:ascii="Times New Roman" w:hAnsi="Times New Roman" w:cs="Times New Roman"/>
                <w:spacing w:val="16"/>
                <w:sz w:val="24"/>
              </w:rPr>
              <w:t xml:space="preserve"> </w:t>
            </w:r>
            <w:r w:rsidRPr="0079400C">
              <w:rPr>
                <w:rFonts w:ascii="Times New Roman" w:hAnsi="Times New Roman" w:cs="Times New Roman"/>
                <w:sz w:val="24"/>
              </w:rPr>
              <w:t>2nd</w:t>
            </w:r>
            <w:r w:rsidRPr="0079400C">
              <w:rPr>
                <w:rFonts w:ascii="Times New Roman" w:hAnsi="Times New Roman" w:cs="Times New Roman"/>
                <w:spacing w:val="17"/>
                <w:sz w:val="24"/>
              </w:rPr>
              <w:t xml:space="preserve"> </w:t>
            </w:r>
            <w:r w:rsidRPr="0079400C">
              <w:rPr>
                <w:rFonts w:ascii="Times New Roman" w:hAnsi="Times New Roman" w:cs="Times New Roman"/>
                <w:sz w:val="24"/>
              </w:rPr>
              <w:t>week</w:t>
            </w:r>
            <w:r w:rsidRPr="0079400C">
              <w:rPr>
                <w:rFonts w:ascii="Times New Roman" w:hAnsi="Times New Roman" w:cs="Times New Roman"/>
                <w:spacing w:val="18"/>
                <w:sz w:val="24"/>
              </w:rPr>
              <w:t xml:space="preserve"> </w:t>
            </w:r>
            <w:r w:rsidRPr="0079400C">
              <w:rPr>
                <w:rFonts w:ascii="Times New Roman" w:hAnsi="Times New Roman" w:cs="Times New Roman"/>
                <w:sz w:val="24"/>
              </w:rPr>
              <w:t>of</w:t>
            </w:r>
            <w:r w:rsidRPr="0079400C">
              <w:rPr>
                <w:rFonts w:ascii="Times New Roman" w:hAnsi="Times New Roman" w:cs="Times New Roman"/>
                <w:spacing w:val="16"/>
                <w:sz w:val="24"/>
              </w:rPr>
              <w:t xml:space="preserve"> </w:t>
            </w:r>
            <w:r w:rsidRPr="0079400C">
              <w:rPr>
                <w:rFonts w:ascii="Times New Roman" w:hAnsi="Times New Roman" w:cs="Times New Roman"/>
                <w:spacing w:val="-2"/>
                <w:sz w:val="24"/>
              </w:rPr>
              <w:t>September</w:t>
            </w:r>
          </w:p>
        </w:tc>
        <w:tc>
          <w:tcPr>
            <w:tcW w:w="5608" w:type="dxa"/>
          </w:tcPr>
          <w:p w14:paraId="7C2470F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1st</w:t>
            </w:r>
            <w:r w:rsidRPr="0079400C">
              <w:rPr>
                <w:rFonts w:ascii="Times New Roman" w:hAnsi="Times New Roman" w:cs="Times New Roman"/>
                <w:spacing w:val="21"/>
                <w:sz w:val="24"/>
              </w:rPr>
              <w:t xml:space="preserve"> </w:t>
            </w:r>
            <w:r w:rsidRPr="0079400C">
              <w:rPr>
                <w:rFonts w:ascii="Times New Roman" w:hAnsi="Times New Roman" w:cs="Times New Roman"/>
                <w:sz w:val="24"/>
              </w:rPr>
              <w:t>review</w:t>
            </w:r>
            <w:r w:rsidRPr="0079400C">
              <w:rPr>
                <w:rFonts w:ascii="Times New Roman" w:hAnsi="Times New Roman" w:cs="Times New Roman"/>
                <w:spacing w:val="21"/>
                <w:sz w:val="24"/>
              </w:rPr>
              <w:t xml:space="preserve"> </w:t>
            </w:r>
            <w:r w:rsidRPr="0079400C">
              <w:rPr>
                <w:rFonts w:ascii="Times New Roman" w:hAnsi="Times New Roman" w:cs="Times New Roman"/>
                <w:spacing w:val="-2"/>
                <w:sz w:val="24"/>
              </w:rPr>
              <w:t>Completed</w:t>
            </w:r>
          </w:p>
        </w:tc>
      </w:tr>
      <w:tr w:rsidR="00126D72" w:rsidRPr="0079400C" w14:paraId="17DDB4BA" w14:textId="77777777" w:rsidTr="0054206B">
        <w:trPr>
          <w:trHeight w:val="373"/>
        </w:trPr>
        <w:tc>
          <w:tcPr>
            <w:tcW w:w="977" w:type="dxa"/>
          </w:tcPr>
          <w:p w14:paraId="5FAB1267"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6</w:t>
            </w:r>
          </w:p>
        </w:tc>
        <w:tc>
          <w:tcPr>
            <w:tcW w:w="3445" w:type="dxa"/>
          </w:tcPr>
          <w:p w14:paraId="40EDF0B4"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3rd</w:t>
            </w:r>
            <w:r w:rsidRPr="0079400C">
              <w:rPr>
                <w:rFonts w:ascii="Times New Roman" w:hAnsi="Times New Roman" w:cs="Times New Roman"/>
                <w:spacing w:val="18"/>
                <w:sz w:val="24"/>
              </w:rPr>
              <w:t xml:space="preserve"> </w:t>
            </w:r>
            <w:r w:rsidRPr="0079400C">
              <w:rPr>
                <w:rFonts w:ascii="Times New Roman" w:hAnsi="Times New Roman" w:cs="Times New Roman"/>
                <w:sz w:val="24"/>
              </w:rPr>
              <w:t>and</w:t>
            </w:r>
            <w:r w:rsidRPr="0079400C">
              <w:rPr>
                <w:rFonts w:ascii="Times New Roman" w:hAnsi="Times New Roman" w:cs="Times New Roman"/>
                <w:spacing w:val="19"/>
                <w:sz w:val="24"/>
              </w:rPr>
              <w:t xml:space="preserve"> </w:t>
            </w:r>
            <w:r w:rsidRPr="0079400C">
              <w:rPr>
                <w:rFonts w:ascii="Times New Roman" w:hAnsi="Times New Roman" w:cs="Times New Roman"/>
                <w:sz w:val="24"/>
              </w:rPr>
              <w:t>4th</w:t>
            </w:r>
            <w:r w:rsidRPr="0079400C">
              <w:rPr>
                <w:rFonts w:ascii="Times New Roman" w:hAnsi="Times New Roman" w:cs="Times New Roman"/>
                <w:spacing w:val="19"/>
                <w:sz w:val="24"/>
              </w:rPr>
              <w:t xml:space="preserve"> </w:t>
            </w:r>
            <w:r w:rsidRPr="0079400C">
              <w:rPr>
                <w:rFonts w:ascii="Times New Roman" w:hAnsi="Times New Roman" w:cs="Times New Roman"/>
                <w:sz w:val="24"/>
              </w:rPr>
              <w:t>week</w:t>
            </w:r>
            <w:r w:rsidRPr="0079400C">
              <w:rPr>
                <w:rFonts w:ascii="Times New Roman" w:hAnsi="Times New Roman" w:cs="Times New Roman"/>
                <w:spacing w:val="18"/>
                <w:sz w:val="24"/>
              </w:rPr>
              <w:t xml:space="preserve"> </w:t>
            </w:r>
            <w:r w:rsidRPr="0079400C">
              <w:rPr>
                <w:rFonts w:ascii="Times New Roman" w:hAnsi="Times New Roman" w:cs="Times New Roman"/>
                <w:sz w:val="24"/>
              </w:rPr>
              <w:t>of</w:t>
            </w:r>
            <w:r w:rsidRPr="0079400C">
              <w:rPr>
                <w:rFonts w:ascii="Times New Roman" w:hAnsi="Times New Roman" w:cs="Times New Roman"/>
                <w:spacing w:val="19"/>
                <w:sz w:val="24"/>
              </w:rPr>
              <w:t xml:space="preserve"> </w:t>
            </w:r>
            <w:r w:rsidRPr="0079400C">
              <w:rPr>
                <w:rFonts w:ascii="Times New Roman" w:hAnsi="Times New Roman" w:cs="Times New Roman"/>
                <w:spacing w:val="-2"/>
                <w:sz w:val="24"/>
              </w:rPr>
              <w:t>September</w:t>
            </w:r>
          </w:p>
        </w:tc>
        <w:tc>
          <w:tcPr>
            <w:tcW w:w="5608" w:type="dxa"/>
          </w:tcPr>
          <w:p w14:paraId="033809D4"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2nd</w:t>
            </w:r>
            <w:r w:rsidRPr="0079400C">
              <w:rPr>
                <w:rFonts w:ascii="Times New Roman" w:hAnsi="Times New Roman" w:cs="Times New Roman"/>
                <w:spacing w:val="19"/>
                <w:sz w:val="24"/>
              </w:rPr>
              <w:t xml:space="preserve"> </w:t>
            </w:r>
            <w:r w:rsidRPr="0079400C">
              <w:rPr>
                <w:rFonts w:ascii="Times New Roman" w:hAnsi="Times New Roman" w:cs="Times New Roman"/>
                <w:sz w:val="24"/>
              </w:rPr>
              <w:t>review</w:t>
            </w:r>
            <w:r w:rsidRPr="0079400C">
              <w:rPr>
                <w:rFonts w:ascii="Times New Roman" w:hAnsi="Times New Roman" w:cs="Times New Roman"/>
                <w:spacing w:val="20"/>
                <w:sz w:val="24"/>
              </w:rPr>
              <w:t xml:space="preserve"> </w:t>
            </w:r>
            <w:r w:rsidRPr="0079400C">
              <w:rPr>
                <w:rFonts w:ascii="Times New Roman" w:hAnsi="Times New Roman" w:cs="Times New Roman"/>
                <w:spacing w:val="-2"/>
                <w:sz w:val="24"/>
              </w:rPr>
              <w:t>Completed</w:t>
            </w:r>
          </w:p>
        </w:tc>
      </w:tr>
      <w:tr w:rsidR="00126D72" w:rsidRPr="0079400C" w14:paraId="494842D3" w14:textId="77777777" w:rsidTr="0054206B">
        <w:trPr>
          <w:trHeight w:val="373"/>
        </w:trPr>
        <w:tc>
          <w:tcPr>
            <w:tcW w:w="977" w:type="dxa"/>
          </w:tcPr>
          <w:p w14:paraId="2F6B0B95"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7</w:t>
            </w:r>
          </w:p>
        </w:tc>
        <w:tc>
          <w:tcPr>
            <w:tcW w:w="3445" w:type="dxa"/>
          </w:tcPr>
          <w:p w14:paraId="38A80C9A"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1st</w:t>
            </w:r>
            <w:r w:rsidRPr="0079400C">
              <w:rPr>
                <w:rFonts w:ascii="Times New Roman" w:hAnsi="Times New Roman" w:cs="Times New Roman"/>
                <w:spacing w:val="10"/>
                <w:sz w:val="24"/>
              </w:rPr>
              <w:t xml:space="preserve"> </w:t>
            </w:r>
            <w:r w:rsidRPr="0079400C">
              <w:rPr>
                <w:rFonts w:ascii="Times New Roman" w:hAnsi="Times New Roman" w:cs="Times New Roman"/>
                <w:sz w:val="24"/>
              </w:rPr>
              <w:t>week</w:t>
            </w:r>
            <w:r w:rsidRPr="0079400C">
              <w:rPr>
                <w:rFonts w:ascii="Times New Roman" w:hAnsi="Times New Roman" w:cs="Times New Roman"/>
                <w:spacing w:val="11"/>
                <w:sz w:val="24"/>
              </w:rPr>
              <w:t xml:space="preserve"> </w:t>
            </w:r>
            <w:r w:rsidRPr="0079400C">
              <w:rPr>
                <w:rFonts w:ascii="Times New Roman" w:hAnsi="Times New Roman" w:cs="Times New Roman"/>
                <w:sz w:val="24"/>
              </w:rPr>
              <w:t>of</w:t>
            </w:r>
            <w:r w:rsidRPr="0079400C">
              <w:rPr>
                <w:rFonts w:ascii="Times New Roman" w:hAnsi="Times New Roman" w:cs="Times New Roman"/>
                <w:spacing w:val="11"/>
                <w:sz w:val="24"/>
              </w:rPr>
              <w:t xml:space="preserve"> </w:t>
            </w:r>
            <w:r w:rsidRPr="0079400C">
              <w:rPr>
                <w:rFonts w:ascii="Times New Roman" w:hAnsi="Times New Roman" w:cs="Times New Roman"/>
                <w:spacing w:val="-2"/>
                <w:sz w:val="24"/>
              </w:rPr>
              <w:t>October</w:t>
            </w:r>
          </w:p>
        </w:tc>
        <w:tc>
          <w:tcPr>
            <w:tcW w:w="5608" w:type="dxa"/>
          </w:tcPr>
          <w:p w14:paraId="21F82FA3"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UML</w:t>
            </w:r>
            <w:r w:rsidRPr="0079400C">
              <w:rPr>
                <w:rFonts w:ascii="Times New Roman" w:hAnsi="Times New Roman" w:cs="Times New Roman"/>
                <w:spacing w:val="41"/>
                <w:w w:val="105"/>
                <w:sz w:val="24"/>
              </w:rPr>
              <w:t xml:space="preserve"> </w:t>
            </w:r>
            <w:r w:rsidRPr="0079400C">
              <w:rPr>
                <w:rFonts w:ascii="Times New Roman" w:hAnsi="Times New Roman" w:cs="Times New Roman"/>
                <w:w w:val="105"/>
                <w:sz w:val="24"/>
              </w:rPr>
              <w:t>diagrams,</w:t>
            </w:r>
            <w:r w:rsidRPr="0079400C">
              <w:rPr>
                <w:rFonts w:ascii="Times New Roman" w:hAnsi="Times New Roman" w:cs="Times New Roman"/>
                <w:spacing w:val="43"/>
                <w:w w:val="105"/>
                <w:sz w:val="24"/>
              </w:rPr>
              <w:t xml:space="preserve"> </w:t>
            </w:r>
            <w:r w:rsidRPr="0079400C">
              <w:rPr>
                <w:rFonts w:ascii="Times New Roman" w:hAnsi="Times New Roman" w:cs="Times New Roman"/>
                <w:w w:val="105"/>
                <w:sz w:val="24"/>
              </w:rPr>
              <w:t>State</w:t>
            </w:r>
            <w:r w:rsidRPr="0079400C">
              <w:rPr>
                <w:rFonts w:ascii="Times New Roman" w:hAnsi="Times New Roman" w:cs="Times New Roman"/>
                <w:spacing w:val="42"/>
                <w:w w:val="105"/>
                <w:sz w:val="24"/>
              </w:rPr>
              <w:t xml:space="preserve"> </w:t>
            </w:r>
            <w:r w:rsidRPr="0079400C">
              <w:rPr>
                <w:rFonts w:ascii="Times New Roman" w:hAnsi="Times New Roman" w:cs="Times New Roman"/>
                <w:w w:val="105"/>
                <w:sz w:val="24"/>
              </w:rPr>
              <w:t>Charts</w:t>
            </w:r>
            <w:r w:rsidRPr="0079400C">
              <w:rPr>
                <w:rFonts w:ascii="Times New Roman" w:hAnsi="Times New Roman" w:cs="Times New Roman"/>
                <w:spacing w:val="42"/>
                <w:w w:val="105"/>
                <w:sz w:val="24"/>
              </w:rPr>
              <w:t xml:space="preserve"> </w:t>
            </w:r>
            <w:r w:rsidRPr="0079400C">
              <w:rPr>
                <w:rFonts w:ascii="Times New Roman" w:hAnsi="Times New Roman" w:cs="Times New Roman"/>
                <w:w w:val="105"/>
                <w:sz w:val="24"/>
              </w:rPr>
              <w:t>and</w:t>
            </w:r>
            <w:r w:rsidRPr="0079400C">
              <w:rPr>
                <w:rFonts w:ascii="Times New Roman" w:hAnsi="Times New Roman" w:cs="Times New Roman"/>
                <w:spacing w:val="43"/>
                <w:w w:val="105"/>
                <w:sz w:val="24"/>
              </w:rPr>
              <w:t xml:space="preserve"> </w:t>
            </w:r>
            <w:r w:rsidRPr="0079400C">
              <w:rPr>
                <w:rFonts w:ascii="Times New Roman" w:hAnsi="Times New Roman" w:cs="Times New Roman"/>
                <w:w w:val="105"/>
                <w:sz w:val="24"/>
              </w:rPr>
              <w:t>DFD’s</w:t>
            </w:r>
            <w:r w:rsidRPr="0079400C">
              <w:rPr>
                <w:rFonts w:ascii="Times New Roman" w:hAnsi="Times New Roman" w:cs="Times New Roman"/>
                <w:spacing w:val="41"/>
                <w:w w:val="105"/>
                <w:sz w:val="24"/>
              </w:rPr>
              <w:t xml:space="preserve"> </w:t>
            </w:r>
            <w:r w:rsidRPr="0079400C">
              <w:rPr>
                <w:rFonts w:ascii="Times New Roman" w:hAnsi="Times New Roman" w:cs="Times New Roman"/>
                <w:spacing w:val="-2"/>
                <w:w w:val="105"/>
                <w:sz w:val="24"/>
              </w:rPr>
              <w:t>Completed</w:t>
            </w:r>
          </w:p>
        </w:tc>
      </w:tr>
      <w:tr w:rsidR="00126D72" w:rsidRPr="0079400C" w14:paraId="229F899D" w14:textId="77777777" w:rsidTr="0054206B">
        <w:trPr>
          <w:trHeight w:val="373"/>
        </w:trPr>
        <w:tc>
          <w:tcPr>
            <w:tcW w:w="977" w:type="dxa"/>
          </w:tcPr>
          <w:p w14:paraId="743884D9"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8</w:t>
            </w:r>
          </w:p>
        </w:tc>
        <w:tc>
          <w:tcPr>
            <w:tcW w:w="3445" w:type="dxa"/>
          </w:tcPr>
          <w:p w14:paraId="374D5DC3"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2nd</w:t>
            </w:r>
            <w:r w:rsidRPr="0079400C">
              <w:rPr>
                <w:rFonts w:ascii="Times New Roman" w:hAnsi="Times New Roman" w:cs="Times New Roman"/>
                <w:spacing w:val="9"/>
                <w:sz w:val="24"/>
              </w:rPr>
              <w:t xml:space="preserve"> </w:t>
            </w:r>
            <w:r w:rsidRPr="0079400C">
              <w:rPr>
                <w:rFonts w:ascii="Times New Roman" w:hAnsi="Times New Roman" w:cs="Times New Roman"/>
                <w:sz w:val="24"/>
              </w:rPr>
              <w:t>week</w:t>
            </w:r>
            <w:r w:rsidRPr="0079400C">
              <w:rPr>
                <w:rFonts w:ascii="Times New Roman" w:hAnsi="Times New Roman" w:cs="Times New Roman"/>
                <w:spacing w:val="10"/>
                <w:sz w:val="24"/>
              </w:rPr>
              <w:t xml:space="preserve"> </w:t>
            </w:r>
            <w:r w:rsidRPr="0079400C">
              <w:rPr>
                <w:rFonts w:ascii="Times New Roman" w:hAnsi="Times New Roman" w:cs="Times New Roman"/>
                <w:sz w:val="24"/>
              </w:rPr>
              <w:t>of</w:t>
            </w:r>
            <w:r w:rsidRPr="0079400C">
              <w:rPr>
                <w:rFonts w:ascii="Times New Roman" w:hAnsi="Times New Roman" w:cs="Times New Roman"/>
                <w:spacing w:val="10"/>
                <w:sz w:val="24"/>
              </w:rPr>
              <w:t xml:space="preserve"> </w:t>
            </w:r>
            <w:r w:rsidRPr="0079400C">
              <w:rPr>
                <w:rFonts w:ascii="Times New Roman" w:hAnsi="Times New Roman" w:cs="Times New Roman"/>
                <w:spacing w:val="-2"/>
                <w:sz w:val="24"/>
              </w:rPr>
              <w:t>October</w:t>
            </w:r>
          </w:p>
        </w:tc>
        <w:tc>
          <w:tcPr>
            <w:tcW w:w="5608" w:type="dxa"/>
          </w:tcPr>
          <w:p w14:paraId="2E12CF1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3rd</w:t>
            </w:r>
            <w:r w:rsidRPr="0079400C">
              <w:rPr>
                <w:rFonts w:ascii="Times New Roman" w:hAnsi="Times New Roman" w:cs="Times New Roman"/>
                <w:spacing w:val="38"/>
                <w:sz w:val="24"/>
              </w:rPr>
              <w:t xml:space="preserve"> </w:t>
            </w:r>
            <w:r w:rsidRPr="0079400C">
              <w:rPr>
                <w:rFonts w:ascii="Times New Roman" w:hAnsi="Times New Roman" w:cs="Times New Roman"/>
                <w:sz w:val="24"/>
              </w:rPr>
              <w:t>Review</w:t>
            </w:r>
            <w:r w:rsidRPr="0079400C">
              <w:rPr>
                <w:rFonts w:ascii="Times New Roman" w:hAnsi="Times New Roman" w:cs="Times New Roman"/>
                <w:spacing w:val="39"/>
                <w:sz w:val="24"/>
              </w:rPr>
              <w:t xml:space="preserve"> </w:t>
            </w:r>
            <w:r w:rsidRPr="0079400C">
              <w:rPr>
                <w:rFonts w:ascii="Times New Roman" w:hAnsi="Times New Roman" w:cs="Times New Roman"/>
                <w:spacing w:val="-2"/>
                <w:sz w:val="24"/>
              </w:rPr>
              <w:t>Completed</w:t>
            </w:r>
          </w:p>
        </w:tc>
      </w:tr>
      <w:tr w:rsidR="00126D72" w:rsidRPr="0079400C" w14:paraId="594D34CF" w14:textId="77777777" w:rsidTr="0054206B">
        <w:trPr>
          <w:trHeight w:val="373"/>
        </w:trPr>
        <w:tc>
          <w:tcPr>
            <w:tcW w:w="977" w:type="dxa"/>
          </w:tcPr>
          <w:p w14:paraId="5D6F00DC"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10"/>
                <w:sz w:val="24"/>
              </w:rPr>
              <w:t>9</w:t>
            </w:r>
          </w:p>
        </w:tc>
        <w:tc>
          <w:tcPr>
            <w:tcW w:w="3445" w:type="dxa"/>
          </w:tcPr>
          <w:p w14:paraId="0680D3F0"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3rd</w:t>
            </w:r>
            <w:r w:rsidRPr="0079400C">
              <w:rPr>
                <w:rFonts w:ascii="Times New Roman" w:hAnsi="Times New Roman" w:cs="Times New Roman"/>
                <w:spacing w:val="18"/>
                <w:sz w:val="24"/>
              </w:rPr>
              <w:t xml:space="preserve"> </w:t>
            </w:r>
            <w:r w:rsidRPr="0079400C">
              <w:rPr>
                <w:rFonts w:ascii="Times New Roman" w:hAnsi="Times New Roman" w:cs="Times New Roman"/>
                <w:sz w:val="24"/>
              </w:rPr>
              <w:t>and</w:t>
            </w:r>
            <w:r w:rsidRPr="0079400C">
              <w:rPr>
                <w:rFonts w:ascii="Times New Roman" w:hAnsi="Times New Roman" w:cs="Times New Roman"/>
                <w:spacing w:val="19"/>
                <w:sz w:val="24"/>
              </w:rPr>
              <w:t xml:space="preserve"> </w:t>
            </w:r>
            <w:r w:rsidRPr="0079400C">
              <w:rPr>
                <w:rFonts w:ascii="Times New Roman" w:hAnsi="Times New Roman" w:cs="Times New Roman"/>
                <w:sz w:val="24"/>
              </w:rPr>
              <w:t>4th</w:t>
            </w:r>
            <w:r w:rsidRPr="0079400C">
              <w:rPr>
                <w:rFonts w:ascii="Times New Roman" w:hAnsi="Times New Roman" w:cs="Times New Roman"/>
                <w:spacing w:val="19"/>
                <w:sz w:val="24"/>
              </w:rPr>
              <w:t xml:space="preserve"> </w:t>
            </w:r>
            <w:r w:rsidRPr="0079400C">
              <w:rPr>
                <w:rFonts w:ascii="Times New Roman" w:hAnsi="Times New Roman" w:cs="Times New Roman"/>
                <w:sz w:val="24"/>
              </w:rPr>
              <w:t>week</w:t>
            </w:r>
            <w:r w:rsidRPr="0079400C">
              <w:rPr>
                <w:rFonts w:ascii="Times New Roman" w:hAnsi="Times New Roman" w:cs="Times New Roman"/>
                <w:spacing w:val="18"/>
                <w:sz w:val="24"/>
              </w:rPr>
              <w:t xml:space="preserve"> </w:t>
            </w:r>
            <w:r w:rsidRPr="0079400C">
              <w:rPr>
                <w:rFonts w:ascii="Times New Roman" w:hAnsi="Times New Roman" w:cs="Times New Roman"/>
                <w:sz w:val="24"/>
              </w:rPr>
              <w:t>of</w:t>
            </w:r>
            <w:r w:rsidRPr="0079400C">
              <w:rPr>
                <w:rFonts w:ascii="Times New Roman" w:hAnsi="Times New Roman" w:cs="Times New Roman"/>
                <w:spacing w:val="19"/>
                <w:sz w:val="24"/>
              </w:rPr>
              <w:t xml:space="preserve"> </w:t>
            </w:r>
            <w:r w:rsidRPr="0079400C">
              <w:rPr>
                <w:rFonts w:ascii="Times New Roman" w:hAnsi="Times New Roman" w:cs="Times New Roman"/>
                <w:spacing w:val="-2"/>
                <w:sz w:val="24"/>
              </w:rPr>
              <w:t>October</w:t>
            </w:r>
          </w:p>
        </w:tc>
        <w:tc>
          <w:tcPr>
            <w:tcW w:w="5608" w:type="dxa"/>
          </w:tcPr>
          <w:p w14:paraId="174F53C4"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Final</w:t>
            </w:r>
            <w:r w:rsidRPr="0079400C">
              <w:rPr>
                <w:rFonts w:ascii="Times New Roman" w:hAnsi="Times New Roman" w:cs="Times New Roman"/>
                <w:spacing w:val="21"/>
                <w:w w:val="105"/>
                <w:sz w:val="24"/>
              </w:rPr>
              <w:t xml:space="preserve"> </w:t>
            </w:r>
            <w:r w:rsidRPr="0079400C">
              <w:rPr>
                <w:rFonts w:ascii="Times New Roman" w:hAnsi="Times New Roman" w:cs="Times New Roman"/>
                <w:w w:val="105"/>
                <w:sz w:val="24"/>
              </w:rPr>
              <w:t>review</w:t>
            </w:r>
            <w:r w:rsidRPr="0079400C">
              <w:rPr>
                <w:rFonts w:ascii="Times New Roman" w:hAnsi="Times New Roman" w:cs="Times New Roman"/>
                <w:spacing w:val="21"/>
                <w:w w:val="105"/>
                <w:sz w:val="24"/>
              </w:rPr>
              <w:t xml:space="preserve"> </w:t>
            </w:r>
            <w:r w:rsidRPr="0079400C">
              <w:rPr>
                <w:rFonts w:ascii="Times New Roman" w:hAnsi="Times New Roman" w:cs="Times New Roman"/>
                <w:spacing w:val="-2"/>
                <w:w w:val="105"/>
                <w:sz w:val="24"/>
              </w:rPr>
              <w:t>completed</w:t>
            </w:r>
          </w:p>
        </w:tc>
      </w:tr>
      <w:tr w:rsidR="00126D72" w:rsidRPr="0079400C" w14:paraId="487ECFC5" w14:textId="77777777" w:rsidTr="0054206B">
        <w:trPr>
          <w:trHeight w:val="373"/>
        </w:trPr>
        <w:tc>
          <w:tcPr>
            <w:tcW w:w="977" w:type="dxa"/>
          </w:tcPr>
          <w:p w14:paraId="01EFC24B"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10</w:t>
            </w:r>
          </w:p>
        </w:tc>
        <w:tc>
          <w:tcPr>
            <w:tcW w:w="3445" w:type="dxa"/>
          </w:tcPr>
          <w:p w14:paraId="65FD6999"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2"/>
                <w:sz w:val="24"/>
              </w:rPr>
              <w:t>November</w:t>
            </w:r>
          </w:p>
        </w:tc>
        <w:tc>
          <w:tcPr>
            <w:tcW w:w="5608" w:type="dxa"/>
          </w:tcPr>
          <w:p w14:paraId="45C8EED2"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4"/>
                <w:w w:val="110"/>
                <w:sz w:val="24"/>
              </w:rPr>
              <w:t>Exam</w:t>
            </w:r>
          </w:p>
        </w:tc>
      </w:tr>
      <w:tr w:rsidR="00126D72" w:rsidRPr="0079400C" w14:paraId="2310C847" w14:textId="77777777" w:rsidTr="0054206B">
        <w:trPr>
          <w:trHeight w:val="373"/>
        </w:trPr>
        <w:tc>
          <w:tcPr>
            <w:tcW w:w="977" w:type="dxa"/>
          </w:tcPr>
          <w:p w14:paraId="43F59E7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11</w:t>
            </w:r>
          </w:p>
        </w:tc>
        <w:tc>
          <w:tcPr>
            <w:tcW w:w="3445" w:type="dxa"/>
          </w:tcPr>
          <w:p w14:paraId="40CD3CA2"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December</w:t>
            </w:r>
            <w:r w:rsidRPr="0079400C">
              <w:rPr>
                <w:rFonts w:ascii="Times New Roman" w:hAnsi="Times New Roman" w:cs="Times New Roman"/>
                <w:spacing w:val="8"/>
                <w:sz w:val="24"/>
              </w:rPr>
              <w:t xml:space="preserve"> </w:t>
            </w:r>
            <w:r w:rsidRPr="0079400C">
              <w:rPr>
                <w:rFonts w:ascii="Times New Roman" w:hAnsi="Times New Roman" w:cs="Times New Roman"/>
                <w:sz w:val="24"/>
              </w:rPr>
              <w:t>second</w:t>
            </w:r>
            <w:r w:rsidRPr="0079400C">
              <w:rPr>
                <w:rFonts w:ascii="Times New Roman" w:hAnsi="Times New Roman" w:cs="Times New Roman"/>
                <w:spacing w:val="8"/>
                <w:sz w:val="24"/>
              </w:rPr>
              <w:t xml:space="preserve"> </w:t>
            </w:r>
            <w:r w:rsidRPr="0079400C">
              <w:rPr>
                <w:rFonts w:ascii="Times New Roman" w:hAnsi="Times New Roman" w:cs="Times New Roman"/>
                <w:spacing w:val="-4"/>
                <w:sz w:val="24"/>
              </w:rPr>
              <w:t>week</w:t>
            </w:r>
          </w:p>
        </w:tc>
        <w:tc>
          <w:tcPr>
            <w:tcW w:w="5608" w:type="dxa"/>
          </w:tcPr>
          <w:p w14:paraId="1C9BE0EE"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Distribution</w:t>
            </w:r>
            <w:r w:rsidRPr="0079400C">
              <w:rPr>
                <w:rFonts w:ascii="Times New Roman" w:hAnsi="Times New Roman" w:cs="Times New Roman"/>
                <w:spacing w:val="50"/>
                <w:sz w:val="24"/>
              </w:rPr>
              <w:t xml:space="preserve"> </w:t>
            </w:r>
            <w:r w:rsidRPr="0079400C">
              <w:rPr>
                <w:rFonts w:ascii="Times New Roman" w:hAnsi="Times New Roman" w:cs="Times New Roman"/>
                <w:sz w:val="24"/>
              </w:rPr>
              <w:t>of</w:t>
            </w:r>
            <w:r w:rsidRPr="0079400C">
              <w:rPr>
                <w:rFonts w:ascii="Times New Roman" w:hAnsi="Times New Roman" w:cs="Times New Roman"/>
                <w:spacing w:val="50"/>
                <w:sz w:val="24"/>
              </w:rPr>
              <w:t xml:space="preserve"> </w:t>
            </w:r>
            <w:r w:rsidRPr="0079400C">
              <w:rPr>
                <w:rFonts w:ascii="Times New Roman" w:hAnsi="Times New Roman" w:cs="Times New Roman"/>
                <w:sz w:val="24"/>
              </w:rPr>
              <w:t>implementation</w:t>
            </w:r>
            <w:r w:rsidRPr="0079400C">
              <w:rPr>
                <w:rFonts w:ascii="Times New Roman" w:hAnsi="Times New Roman" w:cs="Times New Roman"/>
                <w:spacing w:val="50"/>
                <w:sz w:val="24"/>
              </w:rPr>
              <w:t xml:space="preserve"> </w:t>
            </w:r>
            <w:r w:rsidRPr="0079400C">
              <w:rPr>
                <w:rFonts w:ascii="Times New Roman" w:hAnsi="Times New Roman" w:cs="Times New Roman"/>
                <w:spacing w:val="-2"/>
                <w:sz w:val="24"/>
              </w:rPr>
              <w:t>modules</w:t>
            </w:r>
          </w:p>
        </w:tc>
      </w:tr>
      <w:tr w:rsidR="00126D72" w:rsidRPr="0079400C" w14:paraId="461F088F" w14:textId="77777777" w:rsidTr="0054206B">
        <w:trPr>
          <w:trHeight w:val="373"/>
        </w:trPr>
        <w:tc>
          <w:tcPr>
            <w:tcW w:w="977" w:type="dxa"/>
          </w:tcPr>
          <w:p w14:paraId="55E02003"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12</w:t>
            </w:r>
          </w:p>
        </w:tc>
        <w:tc>
          <w:tcPr>
            <w:tcW w:w="3445" w:type="dxa"/>
          </w:tcPr>
          <w:p w14:paraId="1238F33A"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2"/>
                <w:w w:val="110"/>
                <w:sz w:val="24"/>
              </w:rPr>
              <w:t>January</w:t>
            </w:r>
          </w:p>
        </w:tc>
        <w:tc>
          <w:tcPr>
            <w:tcW w:w="5608" w:type="dxa"/>
          </w:tcPr>
          <w:p w14:paraId="2DD7AD45"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Project</w:t>
            </w:r>
            <w:r w:rsidRPr="0079400C">
              <w:rPr>
                <w:rFonts w:ascii="Times New Roman" w:hAnsi="Times New Roman" w:cs="Times New Roman"/>
                <w:spacing w:val="5"/>
                <w:w w:val="105"/>
                <w:sz w:val="24"/>
              </w:rPr>
              <w:t xml:space="preserve"> </w:t>
            </w:r>
            <w:r w:rsidRPr="0079400C">
              <w:rPr>
                <w:rFonts w:ascii="Times New Roman" w:hAnsi="Times New Roman" w:cs="Times New Roman"/>
                <w:w w:val="105"/>
                <w:sz w:val="24"/>
              </w:rPr>
              <w:t>implementation</w:t>
            </w:r>
            <w:r w:rsidRPr="0079400C">
              <w:rPr>
                <w:rFonts w:ascii="Times New Roman" w:hAnsi="Times New Roman" w:cs="Times New Roman"/>
                <w:spacing w:val="6"/>
                <w:w w:val="105"/>
                <w:sz w:val="24"/>
              </w:rPr>
              <w:t xml:space="preserve"> </w:t>
            </w:r>
            <w:r w:rsidRPr="0079400C">
              <w:rPr>
                <w:rFonts w:ascii="Times New Roman" w:hAnsi="Times New Roman" w:cs="Times New Roman"/>
                <w:w w:val="105"/>
                <w:sz w:val="24"/>
              </w:rPr>
              <w:t>in</w:t>
            </w:r>
            <w:r w:rsidRPr="0079400C">
              <w:rPr>
                <w:rFonts w:ascii="Times New Roman" w:hAnsi="Times New Roman" w:cs="Times New Roman"/>
                <w:spacing w:val="5"/>
                <w:w w:val="105"/>
                <w:sz w:val="24"/>
              </w:rPr>
              <w:t xml:space="preserve"> </w:t>
            </w:r>
            <w:r w:rsidRPr="0079400C">
              <w:rPr>
                <w:rFonts w:ascii="Times New Roman" w:hAnsi="Times New Roman" w:cs="Times New Roman"/>
                <w:spacing w:val="-2"/>
                <w:w w:val="105"/>
                <w:sz w:val="24"/>
              </w:rPr>
              <w:t>modules</w:t>
            </w:r>
          </w:p>
        </w:tc>
      </w:tr>
      <w:tr w:rsidR="00126D72" w:rsidRPr="0079400C" w14:paraId="5658989C" w14:textId="77777777" w:rsidTr="0054206B">
        <w:trPr>
          <w:trHeight w:val="373"/>
        </w:trPr>
        <w:tc>
          <w:tcPr>
            <w:tcW w:w="977" w:type="dxa"/>
          </w:tcPr>
          <w:p w14:paraId="2F981D48"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13</w:t>
            </w:r>
          </w:p>
        </w:tc>
        <w:tc>
          <w:tcPr>
            <w:tcW w:w="3445" w:type="dxa"/>
          </w:tcPr>
          <w:p w14:paraId="79A829FF"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2"/>
                <w:w w:val="105"/>
                <w:sz w:val="24"/>
              </w:rPr>
              <w:t>February</w:t>
            </w:r>
          </w:p>
        </w:tc>
        <w:tc>
          <w:tcPr>
            <w:tcW w:w="5608" w:type="dxa"/>
          </w:tcPr>
          <w:p w14:paraId="4360097B"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Development</w:t>
            </w:r>
            <w:r w:rsidRPr="0079400C">
              <w:rPr>
                <w:rFonts w:ascii="Times New Roman" w:hAnsi="Times New Roman" w:cs="Times New Roman"/>
                <w:spacing w:val="18"/>
                <w:sz w:val="24"/>
              </w:rPr>
              <w:t xml:space="preserve"> </w:t>
            </w:r>
            <w:r w:rsidRPr="0079400C">
              <w:rPr>
                <w:rFonts w:ascii="Times New Roman" w:hAnsi="Times New Roman" w:cs="Times New Roman"/>
                <w:sz w:val="24"/>
              </w:rPr>
              <w:t>of</w:t>
            </w:r>
            <w:r w:rsidRPr="0079400C">
              <w:rPr>
                <w:rFonts w:ascii="Times New Roman" w:hAnsi="Times New Roman" w:cs="Times New Roman"/>
                <w:spacing w:val="17"/>
                <w:sz w:val="24"/>
              </w:rPr>
              <w:t xml:space="preserve"> </w:t>
            </w:r>
            <w:r w:rsidRPr="0079400C">
              <w:rPr>
                <w:rFonts w:ascii="Times New Roman" w:hAnsi="Times New Roman" w:cs="Times New Roman"/>
                <w:sz w:val="24"/>
              </w:rPr>
              <w:t>the</w:t>
            </w:r>
            <w:r w:rsidRPr="0079400C">
              <w:rPr>
                <w:rFonts w:ascii="Times New Roman" w:hAnsi="Times New Roman" w:cs="Times New Roman"/>
                <w:spacing w:val="17"/>
                <w:sz w:val="24"/>
              </w:rPr>
              <w:t xml:space="preserve"> </w:t>
            </w:r>
            <w:r w:rsidRPr="0079400C">
              <w:rPr>
                <w:rFonts w:ascii="Times New Roman" w:hAnsi="Times New Roman" w:cs="Times New Roman"/>
                <w:sz w:val="24"/>
              </w:rPr>
              <w:t>entire</w:t>
            </w:r>
            <w:r w:rsidRPr="0079400C">
              <w:rPr>
                <w:rFonts w:ascii="Times New Roman" w:hAnsi="Times New Roman" w:cs="Times New Roman"/>
                <w:spacing w:val="17"/>
                <w:sz w:val="24"/>
              </w:rPr>
              <w:t xml:space="preserve"> </w:t>
            </w:r>
            <w:r w:rsidRPr="0079400C">
              <w:rPr>
                <w:rFonts w:ascii="Times New Roman" w:hAnsi="Times New Roman" w:cs="Times New Roman"/>
                <w:spacing w:val="-2"/>
                <w:sz w:val="24"/>
              </w:rPr>
              <w:t>module</w:t>
            </w:r>
          </w:p>
        </w:tc>
      </w:tr>
      <w:tr w:rsidR="00126D72" w:rsidRPr="0079400C" w14:paraId="184D45B6" w14:textId="77777777" w:rsidTr="0054206B">
        <w:trPr>
          <w:trHeight w:val="373"/>
        </w:trPr>
        <w:tc>
          <w:tcPr>
            <w:tcW w:w="977" w:type="dxa"/>
          </w:tcPr>
          <w:p w14:paraId="1FE38C37"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14</w:t>
            </w:r>
          </w:p>
        </w:tc>
        <w:tc>
          <w:tcPr>
            <w:tcW w:w="3445" w:type="dxa"/>
          </w:tcPr>
          <w:p w14:paraId="7786D0E6"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2"/>
                <w:w w:val="105"/>
                <w:sz w:val="24"/>
              </w:rPr>
              <w:t>March</w:t>
            </w:r>
          </w:p>
        </w:tc>
        <w:tc>
          <w:tcPr>
            <w:tcW w:w="5608" w:type="dxa"/>
          </w:tcPr>
          <w:p w14:paraId="0A090D3B"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z w:val="24"/>
              </w:rPr>
              <w:t>Testing</w:t>
            </w:r>
            <w:r w:rsidRPr="0079400C">
              <w:rPr>
                <w:rFonts w:ascii="Times New Roman" w:hAnsi="Times New Roman" w:cs="Times New Roman"/>
                <w:spacing w:val="31"/>
                <w:sz w:val="24"/>
              </w:rPr>
              <w:t xml:space="preserve"> </w:t>
            </w:r>
            <w:r w:rsidRPr="0079400C">
              <w:rPr>
                <w:rFonts w:ascii="Times New Roman" w:hAnsi="Times New Roman" w:cs="Times New Roman"/>
                <w:sz w:val="24"/>
              </w:rPr>
              <w:t>of</w:t>
            </w:r>
            <w:r w:rsidRPr="0079400C">
              <w:rPr>
                <w:rFonts w:ascii="Times New Roman" w:hAnsi="Times New Roman" w:cs="Times New Roman"/>
                <w:spacing w:val="30"/>
                <w:sz w:val="24"/>
              </w:rPr>
              <w:t xml:space="preserve"> </w:t>
            </w:r>
            <w:r w:rsidRPr="0079400C">
              <w:rPr>
                <w:rFonts w:ascii="Times New Roman" w:hAnsi="Times New Roman" w:cs="Times New Roman"/>
                <w:sz w:val="24"/>
              </w:rPr>
              <w:t>the</w:t>
            </w:r>
            <w:r w:rsidRPr="0079400C">
              <w:rPr>
                <w:rFonts w:ascii="Times New Roman" w:hAnsi="Times New Roman" w:cs="Times New Roman"/>
                <w:spacing w:val="31"/>
                <w:sz w:val="24"/>
              </w:rPr>
              <w:t xml:space="preserve"> </w:t>
            </w:r>
            <w:r w:rsidRPr="0079400C">
              <w:rPr>
                <w:rFonts w:ascii="Times New Roman" w:hAnsi="Times New Roman" w:cs="Times New Roman"/>
                <w:spacing w:val="-2"/>
                <w:sz w:val="24"/>
              </w:rPr>
              <w:t>project</w:t>
            </w:r>
          </w:p>
        </w:tc>
      </w:tr>
      <w:tr w:rsidR="00126D72" w:rsidRPr="0079400C" w14:paraId="766FAFC6" w14:textId="77777777" w:rsidTr="0054206B">
        <w:trPr>
          <w:trHeight w:val="373"/>
        </w:trPr>
        <w:tc>
          <w:tcPr>
            <w:tcW w:w="977" w:type="dxa"/>
          </w:tcPr>
          <w:p w14:paraId="67781036"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spacing w:val="-5"/>
                <w:sz w:val="24"/>
              </w:rPr>
              <w:t>15</w:t>
            </w:r>
          </w:p>
        </w:tc>
        <w:tc>
          <w:tcPr>
            <w:tcW w:w="3445" w:type="dxa"/>
          </w:tcPr>
          <w:p w14:paraId="0412D132"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April</w:t>
            </w:r>
            <w:r w:rsidRPr="0079400C">
              <w:rPr>
                <w:rFonts w:ascii="Times New Roman" w:hAnsi="Times New Roman" w:cs="Times New Roman"/>
                <w:spacing w:val="38"/>
                <w:w w:val="105"/>
                <w:sz w:val="24"/>
              </w:rPr>
              <w:t xml:space="preserve"> </w:t>
            </w:r>
            <w:r w:rsidRPr="0079400C">
              <w:rPr>
                <w:rFonts w:ascii="Times New Roman" w:hAnsi="Times New Roman" w:cs="Times New Roman"/>
                <w:w w:val="105"/>
                <w:sz w:val="24"/>
              </w:rPr>
              <w:t>first</w:t>
            </w:r>
            <w:r w:rsidRPr="0079400C">
              <w:rPr>
                <w:rFonts w:ascii="Times New Roman" w:hAnsi="Times New Roman" w:cs="Times New Roman"/>
                <w:spacing w:val="41"/>
                <w:w w:val="105"/>
                <w:sz w:val="24"/>
              </w:rPr>
              <w:t xml:space="preserve"> </w:t>
            </w:r>
            <w:r w:rsidRPr="0079400C">
              <w:rPr>
                <w:rFonts w:ascii="Times New Roman" w:hAnsi="Times New Roman" w:cs="Times New Roman"/>
                <w:spacing w:val="-4"/>
                <w:w w:val="105"/>
                <w:sz w:val="24"/>
              </w:rPr>
              <w:t>week</w:t>
            </w:r>
          </w:p>
        </w:tc>
        <w:tc>
          <w:tcPr>
            <w:tcW w:w="5608" w:type="dxa"/>
          </w:tcPr>
          <w:p w14:paraId="60F01C04" w14:textId="77777777" w:rsidR="00126D72" w:rsidRPr="0079400C" w:rsidRDefault="00126D72" w:rsidP="0054206B">
            <w:pPr>
              <w:pStyle w:val="TableParagraph"/>
              <w:rPr>
                <w:rFonts w:ascii="Times New Roman" w:hAnsi="Times New Roman" w:cs="Times New Roman"/>
                <w:sz w:val="24"/>
              </w:rPr>
            </w:pPr>
            <w:r w:rsidRPr="0079400C">
              <w:rPr>
                <w:rFonts w:ascii="Times New Roman" w:hAnsi="Times New Roman" w:cs="Times New Roman"/>
                <w:w w:val="105"/>
                <w:sz w:val="24"/>
              </w:rPr>
              <w:t>Final</w:t>
            </w:r>
            <w:r w:rsidRPr="0079400C">
              <w:rPr>
                <w:rFonts w:ascii="Times New Roman" w:hAnsi="Times New Roman" w:cs="Times New Roman"/>
                <w:spacing w:val="45"/>
                <w:w w:val="105"/>
                <w:sz w:val="24"/>
              </w:rPr>
              <w:t xml:space="preserve"> </w:t>
            </w:r>
            <w:r w:rsidRPr="0079400C">
              <w:rPr>
                <w:rFonts w:ascii="Times New Roman" w:hAnsi="Times New Roman" w:cs="Times New Roman"/>
                <w:w w:val="105"/>
                <w:sz w:val="24"/>
              </w:rPr>
              <w:t>Report</w:t>
            </w:r>
            <w:r w:rsidRPr="0079400C">
              <w:rPr>
                <w:rFonts w:ascii="Times New Roman" w:hAnsi="Times New Roman" w:cs="Times New Roman"/>
                <w:spacing w:val="46"/>
                <w:w w:val="105"/>
                <w:sz w:val="24"/>
              </w:rPr>
              <w:t xml:space="preserve"> </w:t>
            </w:r>
            <w:r w:rsidRPr="0079400C">
              <w:rPr>
                <w:rFonts w:ascii="Times New Roman" w:hAnsi="Times New Roman" w:cs="Times New Roman"/>
                <w:spacing w:val="-2"/>
                <w:w w:val="105"/>
                <w:sz w:val="24"/>
              </w:rPr>
              <w:t>Submission</w:t>
            </w:r>
          </w:p>
        </w:tc>
      </w:tr>
    </w:tbl>
    <w:p w14:paraId="35B73578" w14:textId="77777777" w:rsidR="00126D72" w:rsidRPr="006A7AD2" w:rsidRDefault="00126D72" w:rsidP="00126D72">
      <w:pPr>
        <w:spacing w:after="160" w:line="278" w:lineRule="auto"/>
        <w:rPr>
          <w:rFonts w:ascii="Times New Roman" w:hAnsi="Times New Roman" w:cs="Times New Roman"/>
          <w:b/>
          <w:bCs/>
          <w:sz w:val="28"/>
          <w:szCs w:val="28"/>
        </w:rPr>
      </w:pPr>
    </w:p>
    <w:p w14:paraId="508AFDDB" w14:textId="77777777" w:rsidR="00126D72" w:rsidRPr="004F1292" w:rsidRDefault="00126D72" w:rsidP="00126D72">
      <w:pPr>
        <w:spacing w:after="160" w:line="278" w:lineRule="auto"/>
        <w:rPr>
          <w:rFonts w:ascii="Times New Roman" w:hAnsi="Times New Roman" w:cs="Times New Roman"/>
          <w:sz w:val="24"/>
          <w:szCs w:val="24"/>
        </w:rPr>
      </w:pPr>
    </w:p>
    <w:p w14:paraId="7F399C69" w14:textId="77777777" w:rsidR="00126D72" w:rsidRPr="0079400C" w:rsidRDefault="00126D72" w:rsidP="00126D72">
      <w:pPr>
        <w:rPr>
          <w:rFonts w:ascii="Times New Roman" w:hAnsi="Times New Roman" w:cs="Times New Roman"/>
          <w:b/>
          <w:bCs/>
          <w:sz w:val="28"/>
          <w:szCs w:val="28"/>
        </w:rPr>
      </w:pPr>
    </w:p>
    <w:p w14:paraId="603270E3" w14:textId="77777777" w:rsidR="00126D72" w:rsidRPr="0079400C" w:rsidRDefault="00126D72" w:rsidP="00126D72">
      <w:pPr>
        <w:pStyle w:val="ListParagraph"/>
        <w:ind w:left="720" w:firstLine="0"/>
        <w:rPr>
          <w:rFonts w:ascii="Times New Roman" w:hAnsi="Times New Roman" w:cs="Times New Roman"/>
        </w:rPr>
      </w:pPr>
    </w:p>
    <w:p w14:paraId="0A21A157" w14:textId="77777777" w:rsidR="00126D72" w:rsidRPr="0079400C" w:rsidRDefault="00126D72" w:rsidP="00126D72">
      <w:pPr>
        <w:rPr>
          <w:rFonts w:ascii="Times New Roman" w:hAnsi="Times New Roman" w:cs="Times New Roman"/>
          <w:b/>
          <w:bCs/>
          <w:sz w:val="28"/>
          <w:szCs w:val="28"/>
        </w:rPr>
      </w:pPr>
    </w:p>
    <w:p w14:paraId="47373729" w14:textId="77777777" w:rsidR="00126D72" w:rsidRDefault="00126D72" w:rsidP="00126D72">
      <w:pPr>
        <w:rPr>
          <w:rFonts w:ascii="Times New Roman" w:hAnsi="Times New Roman" w:cs="Times New Roman"/>
        </w:rPr>
      </w:pPr>
    </w:p>
    <w:p w14:paraId="0839AEC4" w14:textId="77777777" w:rsidR="0079400C" w:rsidRDefault="0079400C" w:rsidP="00126D72">
      <w:pPr>
        <w:rPr>
          <w:rFonts w:ascii="Times New Roman" w:hAnsi="Times New Roman" w:cs="Times New Roman"/>
        </w:rPr>
      </w:pPr>
    </w:p>
    <w:p w14:paraId="1245EAA1" w14:textId="77777777" w:rsidR="0079400C" w:rsidRDefault="0079400C" w:rsidP="00126D72">
      <w:pPr>
        <w:rPr>
          <w:rFonts w:ascii="Times New Roman" w:hAnsi="Times New Roman" w:cs="Times New Roman"/>
        </w:rPr>
      </w:pPr>
    </w:p>
    <w:p w14:paraId="7F8A885C" w14:textId="77777777" w:rsidR="0079400C" w:rsidRDefault="0079400C" w:rsidP="00126D72">
      <w:pPr>
        <w:rPr>
          <w:rFonts w:ascii="Times New Roman" w:hAnsi="Times New Roman" w:cs="Times New Roman"/>
        </w:rPr>
      </w:pPr>
    </w:p>
    <w:p w14:paraId="4E6CE9AF" w14:textId="77777777" w:rsidR="0079400C" w:rsidRDefault="0079400C" w:rsidP="00126D72">
      <w:pPr>
        <w:rPr>
          <w:rFonts w:ascii="Times New Roman" w:hAnsi="Times New Roman" w:cs="Times New Roman"/>
        </w:rPr>
      </w:pPr>
    </w:p>
    <w:p w14:paraId="186EEEB9" w14:textId="77777777" w:rsidR="0079400C" w:rsidRDefault="0079400C" w:rsidP="00126D72">
      <w:pPr>
        <w:rPr>
          <w:rFonts w:ascii="Times New Roman" w:hAnsi="Times New Roman" w:cs="Times New Roman"/>
        </w:rPr>
      </w:pPr>
    </w:p>
    <w:p w14:paraId="21C98CEF" w14:textId="77777777" w:rsidR="0079400C" w:rsidRDefault="0079400C" w:rsidP="00126D72">
      <w:pPr>
        <w:rPr>
          <w:rFonts w:ascii="Times New Roman" w:hAnsi="Times New Roman" w:cs="Times New Roman"/>
        </w:rPr>
      </w:pPr>
    </w:p>
    <w:p w14:paraId="7B8006E0" w14:textId="77777777" w:rsidR="0079400C" w:rsidRDefault="0079400C" w:rsidP="00126D72">
      <w:pPr>
        <w:rPr>
          <w:rFonts w:ascii="Times New Roman" w:hAnsi="Times New Roman" w:cs="Times New Roman"/>
        </w:rPr>
      </w:pPr>
    </w:p>
    <w:p w14:paraId="5B7217E8" w14:textId="77777777" w:rsidR="0079400C" w:rsidRDefault="0079400C" w:rsidP="00126D72">
      <w:pPr>
        <w:rPr>
          <w:rFonts w:ascii="Times New Roman" w:hAnsi="Times New Roman" w:cs="Times New Roman"/>
        </w:rPr>
      </w:pPr>
    </w:p>
    <w:p w14:paraId="3F7793E1" w14:textId="77777777" w:rsidR="0079400C" w:rsidRDefault="0079400C" w:rsidP="00126D72">
      <w:pPr>
        <w:rPr>
          <w:rFonts w:ascii="Times New Roman" w:hAnsi="Times New Roman" w:cs="Times New Roman"/>
        </w:rPr>
      </w:pPr>
    </w:p>
    <w:p w14:paraId="2E0896EC" w14:textId="77777777" w:rsidR="0079400C" w:rsidRDefault="0079400C" w:rsidP="00126D72">
      <w:pPr>
        <w:rPr>
          <w:rFonts w:ascii="Times New Roman" w:hAnsi="Times New Roman" w:cs="Times New Roman"/>
        </w:rPr>
      </w:pPr>
    </w:p>
    <w:p w14:paraId="06C2F74E" w14:textId="77777777" w:rsidR="0079400C" w:rsidRDefault="0079400C" w:rsidP="00126D72">
      <w:pPr>
        <w:rPr>
          <w:rFonts w:ascii="Times New Roman" w:hAnsi="Times New Roman" w:cs="Times New Roman"/>
        </w:rPr>
      </w:pPr>
    </w:p>
    <w:p w14:paraId="1BAFD1A6" w14:textId="77777777" w:rsidR="0079400C" w:rsidRDefault="0079400C" w:rsidP="00126D72">
      <w:pPr>
        <w:rPr>
          <w:rFonts w:ascii="Times New Roman" w:hAnsi="Times New Roman" w:cs="Times New Roman"/>
        </w:rPr>
      </w:pPr>
    </w:p>
    <w:p w14:paraId="0728FCBF" w14:textId="77777777" w:rsidR="0079400C" w:rsidRDefault="0079400C" w:rsidP="00126D72">
      <w:pPr>
        <w:rPr>
          <w:rFonts w:ascii="Times New Roman" w:hAnsi="Times New Roman" w:cs="Times New Roman"/>
        </w:rPr>
      </w:pPr>
    </w:p>
    <w:p w14:paraId="7DE1D51F" w14:textId="77777777" w:rsidR="0079400C" w:rsidRDefault="0079400C" w:rsidP="00126D72">
      <w:pPr>
        <w:rPr>
          <w:rFonts w:ascii="Times New Roman" w:hAnsi="Times New Roman" w:cs="Times New Roman"/>
        </w:rPr>
      </w:pPr>
    </w:p>
    <w:p w14:paraId="09E1BD0E" w14:textId="77777777" w:rsidR="0079400C" w:rsidRDefault="0079400C" w:rsidP="00126D72">
      <w:pPr>
        <w:rPr>
          <w:rFonts w:ascii="Times New Roman" w:hAnsi="Times New Roman" w:cs="Times New Roman"/>
        </w:rPr>
      </w:pPr>
    </w:p>
    <w:p w14:paraId="0E299727" w14:textId="77777777" w:rsidR="0079400C" w:rsidRDefault="0079400C" w:rsidP="00126D72">
      <w:pPr>
        <w:rPr>
          <w:rFonts w:ascii="Times New Roman" w:hAnsi="Times New Roman" w:cs="Times New Roman"/>
        </w:rPr>
      </w:pPr>
    </w:p>
    <w:p w14:paraId="300ADE11" w14:textId="77777777" w:rsidR="0079400C" w:rsidRPr="0079400C" w:rsidRDefault="0079400C" w:rsidP="00126D72">
      <w:pPr>
        <w:rPr>
          <w:rFonts w:ascii="Times New Roman" w:hAnsi="Times New Roman" w:cs="Times New Roman"/>
        </w:rPr>
      </w:pPr>
    </w:p>
    <w:p w14:paraId="2C4BEE59" w14:textId="77777777" w:rsidR="00126D72" w:rsidRPr="0079400C" w:rsidRDefault="00126D72" w:rsidP="00126D72">
      <w:pPr>
        <w:rPr>
          <w:rFonts w:ascii="Times New Roman" w:hAnsi="Times New Roman" w:cs="Times New Roman"/>
          <w:b/>
          <w:bCs/>
          <w:spacing w:val="-2"/>
          <w:w w:val="115"/>
          <w:sz w:val="28"/>
          <w:szCs w:val="28"/>
        </w:rPr>
      </w:pPr>
    </w:p>
    <w:p w14:paraId="780386A0" w14:textId="77777777" w:rsidR="00126D72" w:rsidRPr="0079400C" w:rsidRDefault="00126D72" w:rsidP="00126D72">
      <w:pPr>
        <w:jc w:val="center"/>
        <w:rPr>
          <w:rFonts w:ascii="Times New Roman" w:hAnsi="Times New Roman" w:cs="Times New Roman"/>
          <w:b/>
          <w:bCs/>
          <w:sz w:val="28"/>
          <w:szCs w:val="28"/>
        </w:rPr>
      </w:pPr>
      <w:hyperlink w:anchor="_bookmark35" w:history="1">
        <w:r w:rsidRPr="0079400C">
          <w:rPr>
            <w:rFonts w:ascii="Times New Roman" w:hAnsi="Times New Roman" w:cs="Times New Roman"/>
            <w:b/>
            <w:bCs/>
            <w:w w:val="135"/>
            <w:sz w:val="28"/>
            <w:szCs w:val="28"/>
          </w:rPr>
          <w:t>SYSTEM</w:t>
        </w:r>
        <w:r w:rsidRPr="0079400C">
          <w:rPr>
            <w:rFonts w:ascii="Times New Roman" w:hAnsi="Times New Roman" w:cs="Times New Roman"/>
            <w:b/>
            <w:bCs/>
            <w:spacing w:val="55"/>
            <w:w w:val="135"/>
            <w:sz w:val="28"/>
            <w:szCs w:val="28"/>
          </w:rPr>
          <w:t xml:space="preserve"> </w:t>
        </w:r>
        <w:r w:rsidRPr="0079400C">
          <w:rPr>
            <w:rFonts w:ascii="Times New Roman" w:hAnsi="Times New Roman" w:cs="Times New Roman"/>
            <w:b/>
            <w:bCs/>
            <w:spacing w:val="-2"/>
            <w:w w:val="135"/>
            <w:sz w:val="28"/>
            <w:szCs w:val="28"/>
          </w:rPr>
          <w:t>DESIGN</w:t>
        </w:r>
      </w:hyperlink>
    </w:p>
    <w:p w14:paraId="3A508E1A" w14:textId="77777777" w:rsidR="00126D72" w:rsidRPr="0079400C" w:rsidRDefault="00126D72" w:rsidP="00126D72">
      <w:pPr>
        <w:jc w:val="center"/>
        <w:rPr>
          <w:rFonts w:ascii="Times New Roman" w:hAnsi="Times New Roman" w:cs="Times New Roman"/>
          <w:b/>
          <w:bCs/>
          <w:sz w:val="28"/>
          <w:szCs w:val="28"/>
        </w:rPr>
      </w:pPr>
    </w:p>
    <w:p w14:paraId="3F685D87"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t xml:space="preserve">8.1 </w:t>
      </w:r>
      <w:hyperlink w:anchor="_bookmark36" w:history="1">
        <w:r w:rsidRPr="0079400C">
          <w:rPr>
            <w:rFonts w:ascii="Times New Roman" w:hAnsi="Times New Roman" w:cs="Times New Roman"/>
            <w:b/>
            <w:bCs/>
            <w:sz w:val="28"/>
            <w:szCs w:val="28"/>
          </w:rPr>
          <w:t>System</w:t>
        </w:r>
        <w:r w:rsidRPr="0079400C">
          <w:rPr>
            <w:rFonts w:ascii="Times New Roman" w:hAnsi="Times New Roman" w:cs="Times New Roman"/>
            <w:b/>
            <w:bCs/>
            <w:spacing w:val="51"/>
            <w:sz w:val="28"/>
            <w:szCs w:val="28"/>
          </w:rPr>
          <w:t xml:space="preserve"> </w:t>
        </w:r>
        <w:r w:rsidRPr="0079400C">
          <w:rPr>
            <w:rFonts w:ascii="Times New Roman" w:hAnsi="Times New Roman" w:cs="Times New Roman"/>
            <w:b/>
            <w:bCs/>
            <w:spacing w:val="-2"/>
            <w:sz w:val="28"/>
            <w:szCs w:val="28"/>
          </w:rPr>
          <w:t>Architecture</w:t>
        </w:r>
      </w:hyperlink>
    </w:p>
    <w:p w14:paraId="21D8D4F8" w14:textId="77777777" w:rsidR="00126D72" w:rsidRPr="003008C0" w:rsidRDefault="00126D72" w:rsidP="00126D72">
      <w:pPr>
        <w:spacing w:after="160" w:line="278" w:lineRule="auto"/>
        <w:rPr>
          <w:rFonts w:ascii="Times New Roman" w:hAnsi="Times New Roman" w:cs="Times New Roman"/>
          <w:b/>
          <w:bCs/>
          <w:spacing w:val="-2"/>
          <w:w w:val="115"/>
          <w:sz w:val="28"/>
          <w:szCs w:val="28"/>
        </w:rPr>
      </w:pPr>
    </w:p>
    <w:p w14:paraId="166EE82B" w14:textId="77777777" w:rsidR="00126D72" w:rsidRPr="00EA5725" w:rsidRDefault="00126D72" w:rsidP="00126D72">
      <w:pPr>
        <w:spacing w:after="160" w:line="278" w:lineRule="auto"/>
        <w:rPr>
          <w:rFonts w:ascii="Times New Roman" w:hAnsi="Times New Roman" w:cs="Times New Roman"/>
          <w:b/>
          <w:bCs/>
          <w:spacing w:val="-2"/>
          <w:w w:val="115"/>
          <w:sz w:val="28"/>
          <w:szCs w:val="28"/>
        </w:rPr>
      </w:pPr>
    </w:p>
    <w:p w14:paraId="37CD6455" w14:textId="77777777" w:rsidR="00126D72" w:rsidRPr="00EA5725" w:rsidRDefault="00126D72" w:rsidP="00126D72">
      <w:pPr>
        <w:spacing w:after="160" w:line="278" w:lineRule="auto"/>
        <w:rPr>
          <w:rFonts w:ascii="Times New Roman" w:hAnsi="Times New Roman" w:cs="Times New Roman"/>
          <w:b/>
          <w:bCs/>
          <w:spacing w:val="-2"/>
          <w:w w:val="115"/>
          <w:sz w:val="28"/>
          <w:szCs w:val="28"/>
        </w:rPr>
      </w:pPr>
      <w:r w:rsidRPr="0079400C">
        <w:rPr>
          <w:rFonts w:ascii="Times New Roman" w:hAnsi="Times New Roman" w:cs="Times New Roman"/>
          <w:b/>
          <w:bCs/>
          <w:spacing w:val="-2"/>
          <w:w w:val="115"/>
          <w:sz w:val="28"/>
          <w:szCs w:val="28"/>
        </w:rPr>
        <w:drawing>
          <wp:anchor distT="0" distB="0" distL="114300" distR="114300" simplePos="0" relativeHeight="251655168" behindDoc="0" locked="0" layoutInCell="1" allowOverlap="1" wp14:anchorId="03B78D4E" wp14:editId="33B4A235">
            <wp:simplePos x="0" y="0"/>
            <wp:positionH relativeFrom="column">
              <wp:posOffset>-190500</wp:posOffset>
            </wp:positionH>
            <wp:positionV relativeFrom="page">
              <wp:posOffset>3093720</wp:posOffset>
            </wp:positionV>
            <wp:extent cx="5731510" cy="3027680"/>
            <wp:effectExtent l="0" t="0" r="2540" b="1270"/>
            <wp:wrapTopAndBottom/>
            <wp:docPr id="196944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anchor>
        </w:drawing>
      </w:r>
    </w:p>
    <w:p w14:paraId="5D8ED8E2" w14:textId="77777777" w:rsidR="00126D72" w:rsidRPr="0079400C" w:rsidRDefault="00126D72" w:rsidP="00126D72">
      <w:pPr>
        <w:rPr>
          <w:rFonts w:ascii="Times New Roman" w:hAnsi="Times New Roman" w:cs="Times New Roman"/>
          <w:b/>
          <w:bCs/>
          <w:spacing w:val="-2"/>
          <w:w w:val="115"/>
          <w:sz w:val="28"/>
          <w:szCs w:val="28"/>
        </w:rPr>
      </w:pPr>
    </w:p>
    <w:p w14:paraId="4C23454B" w14:textId="77777777" w:rsidR="00126D72" w:rsidRPr="00553B5D" w:rsidRDefault="00126D72" w:rsidP="00126D72">
      <w:pPr>
        <w:spacing w:after="160" w:line="278" w:lineRule="auto"/>
        <w:rPr>
          <w:rFonts w:ascii="Times New Roman" w:hAnsi="Times New Roman" w:cs="Times New Roman"/>
          <w:spacing w:val="-2"/>
          <w:w w:val="115"/>
          <w:sz w:val="24"/>
          <w:szCs w:val="24"/>
        </w:rPr>
      </w:pPr>
    </w:p>
    <w:p w14:paraId="00263D5E" w14:textId="77777777" w:rsidR="00126D72" w:rsidRPr="0079400C" w:rsidRDefault="00126D72" w:rsidP="00126D72">
      <w:pPr>
        <w:rPr>
          <w:rFonts w:ascii="Times New Roman" w:hAnsi="Times New Roman" w:cs="Times New Roman"/>
          <w:b/>
          <w:bCs/>
          <w:spacing w:val="-2"/>
          <w:w w:val="115"/>
          <w:sz w:val="28"/>
          <w:szCs w:val="28"/>
        </w:rPr>
      </w:pPr>
    </w:p>
    <w:p w14:paraId="560D00EF" w14:textId="77777777" w:rsidR="00126D72" w:rsidRPr="0079400C" w:rsidRDefault="00126D72" w:rsidP="00126D72">
      <w:pPr>
        <w:jc w:val="center"/>
        <w:rPr>
          <w:rFonts w:ascii="Times New Roman" w:hAnsi="Times New Roman" w:cs="Times New Roman"/>
          <w:b/>
          <w:sz w:val="28"/>
          <w:szCs w:val="28"/>
        </w:rPr>
      </w:pPr>
    </w:p>
    <w:p w14:paraId="4BE9BD19" w14:textId="77777777" w:rsidR="00126D72" w:rsidRPr="0079400C" w:rsidRDefault="00126D72" w:rsidP="00126D72">
      <w:pPr>
        <w:jc w:val="center"/>
        <w:rPr>
          <w:rFonts w:ascii="Times New Roman" w:hAnsi="Times New Roman" w:cs="Times New Roman"/>
          <w:b/>
          <w:sz w:val="28"/>
          <w:szCs w:val="28"/>
        </w:rPr>
      </w:pPr>
    </w:p>
    <w:p w14:paraId="61083C00" w14:textId="77777777" w:rsidR="00126D72" w:rsidRPr="0079400C" w:rsidRDefault="00126D72" w:rsidP="00126D72">
      <w:pPr>
        <w:jc w:val="center"/>
        <w:rPr>
          <w:rFonts w:ascii="Times New Roman" w:hAnsi="Times New Roman" w:cs="Times New Roman"/>
          <w:b/>
          <w:sz w:val="28"/>
          <w:szCs w:val="28"/>
        </w:rPr>
      </w:pPr>
    </w:p>
    <w:p w14:paraId="13F2B6A0" w14:textId="77777777" w:rsidR="00126D72" w:rsidRPr="0079400C" w:rsidRDefault="00126D72" w:rsidP="00126D72">
      <w:pPr>
        <w:jc w:val="center"/>
        <w:rPr>
          <w:rFonts w:ascii="Times New Roman" w:hAnsi="Times New Roman" w:cs="Times New Roman"/>
          <w:b/>
          <w:sz w:val="28"/>
          <w:szCs w:val="28"/>
        </w:rPr>
      </w:pPr>
    </w:p>
    <w:p w14:paraId="6154DDCE" w14:textId="77777777" w:rsidR="00126D72" w:rsidRPr="0079400C" w:rsidRDefault="00126D72" w:rsidP="00126D72">
      <w:pPr>
        <w:jc w:val="center"/>
        <w:rPr>
          <w:rFonts w:ascii="Times New Roman" w:hAnsi="Times New Roman" w:cs="Times New Roman"/>
          <w:b/>
          <w:sz w:val="28"/>
          <w:szCs w:val="28"/>
        </w:rPr>
      </w:pPr>
    </w:p>
    <w:p w14:paraId="0FCE2532" w14:textId="77777777" w:rsidR="00126D72" w:rsidRPr="0079400C" w:rsidRDefault="00126D72" w:rsidP="00126D72">
      <w:pPr>
        <w:jc w:val="center"/>
        <w:rPr>
          <w:rFonts w:ascii="Times New Roman" w:hAnsi="Times New Roman" w:cs="Times New Roman"/>
          <w:b/>
          <w:sz w:val="28"/>
          <w:szCs w:val="28"/>
        </w:rPr>
      </w:pPr>
    </w:p>
    <w:p w14:paraId="72759E37" w14:textId="77777777" w:rsidR="00126D72" w:rsidRDefault="00126D72" w:rsidP="00126D72">
      <w:pPr>
        <w:jc w:val="center"/>
        <w:rPr>
          <w:rFonts w:ascii="Times New Roman" w:hAnsi="Times New Roman" w:cs="Times New Roman"/>
          <w:b/>
          <w:sz w:val="28"/>
          <w:szCs w:val="28"/>
        </w:rPr>
      </w:pPr>
    </w:p>
    <w:p w14:paraId="19D8BFE3" w14:textId="77777777" w:rsidR="0079400C" w:rsidRDefault="0079400C" w:rsidP="00126D72">
      <w:pPr>
        <w:jc w:val="center"/>
        <w:rPr>
          <w:rFonts w:ascii="Times New Roman" w:hAnsi="Times New Roman" w:cs="Times New Roman"/>
          <w:b/>
          <w:sz w:val="28"/>
          <w:szCs w:val="28"/>
        </w:rPr>
      </w:pPr>
    </w:p>
    <w:p w14:paraId="3B5C2309" w14:textId="77777777" w:rsidR="0079400C" w:rsidRDefault="0079400C" w:rsidP="00126D72">
      <w:pPr>
        <w:jc w:val="center"/>
        <w:rPr>
          <w:rFonts w:ascii="Times New Roman" w:hAnsi="Times New Roman" w:cs="Times New Roman"/>
          <w:b/>
          <w:sz w:val="28"/>
          <w:szCs w:val="28"/>
        </w:rPr>
      </w:pPr>
    </w:p>
    <w:p w14:paraId="460EA778" w14:textId="77777777" w:rsidR="0079400C" w:rsidRDefault="0079400C" w:rsidP="00126D72">
      <w:pPr>
        <w:jc w:val="center"/>
        <w:rPr>
          <w:rFonts w:ascii="Times New Roman" w:hAnsi="Times New Roman" w:cs="Times New Roman"/>
          <w:b/>
          <w:sz w:val="28"/>
          <w:szCs w:val="28"/>
        </w:rPr>
      </w:pPr>
    </w:p>
    <w:p w14:paraId="7442396D" w14:textId="77777777" w:rsidR="0079400C" w:rsidRDefault="0079400C" w:rsidP="00126D72">
      <w:pPr>
        <w:jc w:val="center"/>
        <w:rPr>
          <w:rFonts w:ascii="Times New Roman" w:hAnsi="Times New Roman" w:cs="Times New Roman"/>
          <w:b/>
          <w:sz w:val="28"/>
          <w:szCs w:val="28"/>
        </w:rPr>
      </w:pPr>
    </w:p>
    <w:p w14:paraId="7FA54D53" w14:textId="77777777" w:rsidR="0079400C" w:rsidRDefault="0079400C" w:rsidP="00126D72">
      <w:pPr>
        <w:jc w:val="center"/>
        <w:rPr>
          <w:rFonts w:ascii="Times New Roman" w:hAnsi="Times New Roman" w:cs="Times New Roman"/>
          <w:b/>
          <w:sz w:val="28"/>
          <w:szCs w:val="28"/>
        </w:rPr>
      </w:pPr>
    </w:p>
    <w:p w14:paraId="6DB4CFBC" w14:textId="77777777" w:rsidR="0079400C" w:rsidRDefault="0079400C" w:rsidP="00126D72">
      <w:pPr>
        <w:jc w:val="center"/>
        <w:rPr>
          <w:rFonts w:ascii="Times New Roman" w:hAnsi="Times New Roman" w:cs="Times New Roman"/>
          <w:b/>
          <w:sz w:val="28"/>
          <w:szCs w:val="28"/>
        </w:rPr>
      </w:pPr>
    </w:p>
    <w:p w14:paraId="238F440B" w14:textId="77777777" w:rsidR="0079400C" w:rsidRDefault="0079400C" w:rsidP="00126D72">
      <w:pPr>
        <w:jc w:val="center"/>
        <w:rPr>
          <w:rFonts w:ascii="Times New Roman" w:hAnsi="Times New Roman" w:cs="Times New Roman"/>
          <w:b/>
          <w:sz w:val="28"/>
          <w:szCs w:val="28"/>
        </w:rPr>
      </w:pPr>
    </w:p>
    <w:p w14:paraId="0046A996" w14:textId="77777777" w:rsidR="0079400C" w:rsidRPr="0079400C" w:rsidRDefault="0079400C" w:rsidP="00126D72">
      <w:pPr>
        <w:jc w:val="center"/>
        <w:rPr>
          <w:rFonts w:ascii="Times New Roman" w:hAnsi="Times New Roman" w:cs="Times New Roman"/>
          <w:b/>
          <w:sz w:val="28"/>
          <w:szCs w:val="28"/>
        </w:rPr>
      </w:pPr>
    </w:p>
    <w:p w14:paraId="2543A6E2" w14:textId="77777777" w:rsidR="00126D72" w:rsidRPr="0079400C" w:rsidRDefault="00126D72" w:rsidP="00126D72">
      <w:pPr>
        <w:jc w:val="center"/>
        <w:rPr>
          <w:rFonts w:ascii="Times New Roman" w:hAnsi="Times New Roman" w:cs="Times New Roman"/>
          <w:b/>
          <w:sz w:val="28"/>
          <w:szCs w:val="28"/>
        </w:rPr>
      </w:pPr>
    </w:p>
    <w:p w14:paraId="2F65EC2B" w14:textId="77777777" w:rsidR="00126D72" w:rsidRPr="0079400C" w:rsidRDefault="00126D72" w:rsidP="00126D72">
      <w:pPr>
        <w:jc w:val="center"/>
        <w:rPr>
          <w:rFonts w:ascii="Times New Roman" w:hAnsi="Times New Roman" w:cs="Times New Roman"/>
          <w:b/>
          <w:bCs/>
          <w:color w:val="000000" w:themeColor="text1"/>
          <w:sz w:val="28"/>
          <w:szCs w:val="28"/>
        </w:rPr>
      </w:pPr>
      <w:hyperlink w:anchor="_bookmark52" w:history="1">
        <w:r w:rsidRPr="0079400C">
          <w:rPr>
            <w:rFonts w:ascii="Times New Roman" w:hAnsi="Times New Roman" w:cs="Times New Roman"/>
            <w:b/>
            <w:bCs/>
            <w:color w:val="000000" w:themeColor="text1"/>
            <w:w w:val="135"/>
            <w:sz w:val="28"/>
            <w:szCs w:val="28"/>
          </w:rPr>
          <w:t>OTHER</w:t>
        </w:r>
        <w:r w:rsidRPr="0079400C">
          <w:rPr>
            <w:rFonts w:ascii="Times New Roman" w:hAnsi="Times New Roman" w:cs="Times New Roman"/>
            <w:b/>
            <w:bCs/>
            <w:color w:val="000000" w:themeColor="text1"/>
            <w:spacing w:val="63"/>
            <w:w w:val="135"/>
            <w:sz w:val="28"/>
            <w:szCs w:val="28"/>
          </w:rPr>
          <w:t xml:space="preserve"> </w:t>
        </w:r>
        <w:r w:rsidRPr="0079400C">
          <w:rPr>
            <w:rFonts w:ascii="Times New Roman" w:hAnsi="Times New Roman" w:cs="Times New Roman"/>
            <w:b/>
            <w:bCs/>
            <w:color w:val="000000" w:themeColor="text1"/>
            <w:spacing w:val="-2"/>
            <w:w w:val="135"/>
            <w:sz w:val="28"/>
            <w:szCs w:val="28"/>
          </w:rPr>
          <w:t>SPECIFICATION</w:t>
        </w:r>
      </w:hyperlink>
    </w:p>
    <w:p w14:paraId="7421ECB5" w14:textId="77777777" w:rsidR="00126D72" w:rsidRPr="0079400C" w:rsidRDefault="00126D72" w:rsidP="00126D72">
      <w:pPr>
        <w:jc w:val="center"/>
        <w:rPr>
          <w:rFonts w:ascii="Times New Roman" w:hAnsi="Times New Roman" w:cs="Times New Roman"/>
          <w:b/>
          <w:bCs/>
          <w:color w:val="000000" w:themeColor="text1"/>
          <w:sz w:val="28"/>
          <w:szCs w:val="28"/>
        </w:rPr>
      </w:pPr>
    </w:p>
    <w:p w14:paraId="5482D9B5"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t xml:space="preserve">9.1 </w:t>
      </w:r>
      <w:hyperlink w:anchor="_bookmark53" w:history="1">
        <w:r w:rsidRPr="0079400C">
          <w:rPr>
            <w:rFonts w:ascii="Times New Roman" w:hAnsi="Times New Roman" w:cs="Times New Roman"/>
            <w:b/>
            <w:bCs/>
            <w:spacing w:val="-2"/>
            <w:sz w:val="28"/>
            <w:szCs w:val="28"/>
          </w:rPr>
          <w:t>Advantages</w:t>
        </w:r>
      </w:hyperlink>
    </w:p>
    <w:p w14:paraId="3AE6DBA2" w14:textId="77777777" w:rsidR="00126D72" w:rsidRPr="0079400C" w:rsidRDefault="00126D72" w:rsidP="00126D72">
      <w:pPr>
        <w:rPr>
          <w:rFonts w:ascii="Times New Roman" w:hAnsi="Times New Roman" w:cs="Times New Roman"/>
          <w:b/>
          <w:bCs/>
          <w:sz w:val="28"/>
          <w:szCs w:val="28"/>
        </w:rPr>
      </w:pPr>
    </w:p>
    <w:p w14:paraId="45849863"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color w:val="000000" w:themeColor="text1"/>
        </w:rPr>
      </w:pPr>
      <w:r w:rsidRPr="0079400C">
        <w:rPr>
          <w:rFonts w:ascii="Times New Roman" w:hAnsi="Times New Roman" w:cs="Times New Roman"/>
          <w:color w:val="000000" w:themeColor="text1"/>
        </w:rPr>
        <w:t>Automates financial data extraction and analysis from PDF files.</w:t>
      </w:r>
    </w:p>
    <w:p w14:paraId="0AD6F332"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color w:val="000000" w:themeColor="text1"/>
        </w:rPr>
      </w:pPr>
      <w:r w:rsidRPr="0079400C">
        <w:rPr>
          <w:rFonts w:ascii="Times New Roman" w:hAnsi="Times New Roman" w:cs="Times New Roman"/>
          <w:color w:val="000000" w:themeColor="text1"/>
        </w:rPr>
        <w:t>Reduces manual effort, time, and human errors in financial reporting.</w:t>
      </w:r>
    </w:p>
    <w:p w14:paraId="733C87D9"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color w:val="000000" w:themeColor="text1"/>
        </w:rPr>
      </w:pPr>
      <w:r w:rsidRPr="0079400C">
        <w:rPr>
          <w:rFonts w:ascii="Times New Roman" w:hAnsi="Times New Roman" w:cs="Times New Roman"/>
          <w:color w:val="000000" w:themeColor="text1"/>
        </w:rPr>
        <w:t>Provides accurate and context-aware insights using LLM-based understanding.</w:t>
      </w:r>
    </w:p>
    <w:p w14:paraId="743482FE"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color w:val="000000" w:themeColor="text1"/>
        </w:rPr>
      </w:pPr>
      <w:r w:rsidRPr="0079400C">
        <w:rPr>
          <w:rFonts w:ascii="Times New Roman" w:hAnsi="Times New Roman" w:cs="Times New Roman"/>
          <w:color w:val="000000" w:themeColor="text1"/>
        </w:rPr>
        <w:t>Ensures data security with SpaCy-based encryption and decryption techniques.</w:t>
      </w:r>
    </w:p>
    <w:p w14:paraId="1D925185"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color w:val="000000" w:themeColor="text1"/>
        </w:rPr>
      </w:pPr>
      <w:r w:rsidRPr="0079400C">
        <w:rPr>
          <w:rFonts w:ascii="Times New Roman" w:hAnsi="Times New Roman" w:cs="Times New Roman"/>
          <w:color w:val="000000" w:themeColor="text1"/>
        </w:rPr>
        <w:t>Enables easy retrieval of relevant financial information using Supabase vector database.</w:t>
      </w:r>
    </w:p>
    <w:p w14:paraId="114E2FEA" w14:textId="77777777" w:rsidR="00126D72" w:rsidRPr="0079400C" w:rsidRDefault="00126D72" w:rsidP="00126D72">
      <w:pPr>
        <w:pStyle w:val="ListParagraph"/>
        <w:widowControl/>
        <w:numPr>
          <w:ilvl w:val="0"/>
          <w:numId w:val="64"/>
        </w:numPr>
        <w:autoSpaceDE/>
        <w:autoSpaceDN/>
        <w:spacing w:after="160" w:line="278" w:lineRule="auto"/>
        <w:contextualSpacing/>
        <w:rPr>
          <w:rFonts w:ascii="Times New Roman" w:hAnsi="Times New Roman" w:cs="Times New Roman"/>
          <w:b/>
          <w:bCs/>
          <w:color w:val="000000" w:themeColor="text1"/>
          <w:sz w:val="28"/>
          <w:szCs w:val="28"/>
        </w:rPr>
      </w:pPr>
      <w:r w:rsidRPr="0079400C">
        <w:rPr>
          <w:rFonts w:ascii="Times New Roman" w:hAnsi="Times New Roman" w:cs="Times New Roman"/>
          <w:color w:val="000000" w:themeColor="text1"/>
        </w:rPr>
        <w:t>Scalable and adaptable for different types of financial reports and organizations</w:t>
      </w:r>
      <w:r w:rsidRPr="0079400C">
        <w:rPr>
          <w:rFonts w:ascii="Times New Roman" w:hAnsi="Times New Roman" w:cs="Times New Roman"/>
          <w:b/>
          <w:bCs/>
          <w:color w:val="000000" w:themeColor="text1"/>
          <w:sz w:val="28"/>
          <w:szCs w:val="28"/>
        </w:rPr>
        <w:t>.</w:t>
      </w:r>
    </w:p>
    <w:p w14:paraId="7F90DA41" w14:textId="77777777" w:rsidR="00126D72" w:rsidRPr="0079400C" w:rsidRDefault="00126D72" w:rsidP="00126D72">
      <w:pPr>
        <w:pStyle w:val="ListParagraph"/>
        <w:tabs>
          <w:tab w:val="left" w:pos="420"/>
        </w:tabs>
        <w:ind w:left="720" w:firstLine="0"/>
        <w:rPr>
          <w:rFonts w:ascii="Times New Roman" w:hAnsi="Times New Roman" w:cs="Times New Roman"/>
          <w:b/>
          <w:bCs/>
          <w:color w:val="000000" w:themeColor="text1"/>
          <w:sz w:val="28"/>
          <w:szCs w:val="28"/>
        </w:rPr>
      </w:pPr>
    </w:p>
    <w:p w14:paraId="7311DCEE" w14:textId="77777777" w:rsidR="00126D72" w:rsidRPr="0079400C" w:rsidRDefault="00126D72" w:rsidP="00126D72">
      <w:pPr>
        <w:rPr>
          <w:rFonts w:ascii="Times New Roman" w:hAnsi="Times New Roman" w:cs="Times New Roman"/>
          <w:b/>
          <w:bCs/>
          <w:color w:val="000000" w:themeColor="text1"/>
          <w:sz w:val="28"/>
          <w:szCs w:val="28"/>
        </w:rPr>
      </w:pPr>
      <w:r w:rsidRPr="0079400C">
        <w:rPr>
          <w:rFonts w:ascii="Times New Roman" w:hAnsi="Times New Roman" w:cs="Times New Roman"/>
          <w:b/>
          <w:bCs/>
          <w:color w:val="000000" w:themeColor="text1"/>
          <w:sz w:val="28"/>
          <w:szCs w:val="28"/>
        </w:rPr>
        <w:t>9.2 Limitations</w:t>
      </w:r>
    </w:p>
    <w:p w14:paraId="0F559744" w14:textId="77777777" w:rsidR="00126D72" w:rsidRPr="0079400C" w:rsidRDefault="00126D72" w:rsidP="00126D72">
      <w:pPr>
        <w:rPr>
          <w:rFonts w:ascii="Times New Roman" w:hAnsi="Times New Roman" w:cs="Times New Roman"/>
          <w:b/>
          <w:bCs/>
          <w:color w:val="000000" w:themeColor="text1"/>
          <w:sz w:val="28"/>
          <w:szCs w:val="28"/>
        </w:rPr>
      </w:pPr>
    </w:p>
    <w:p w14:paraId="6198C878" w14:textId="77777777" w:rsidR="00126D72" w:rsidRPr="007D77C7" w:rsidRDefault="00126D72" w:rsidP="00126D72">
      <w:pPr>
        <w:widowControl/>
        <w:numPr>
          <w:ilvl w:val="0"/>
          <w:numId w:val="66"/>
        </w:numPr>
        <w:autoSpaceDE/>
        <w:autoSpaceDN/>
        <w:spacing w:after="160" w:line="278" w:lineRule="auto"/>
        <w:rPr>
          <w:rFonts w:ascii="Times New Roman" w:hAnsi="Times New Roman" w:cs="Times New Roman"/>
          <w:color w:val="000000" w:themeColor="text1"/>
          <w:sz w:val="24"/>
          <w:szCs w:val="24"/>
        </w:rPr>
      </w:pPr>
      <w:r w:rsidRPr="007D77C7">
        <w:rPr>
          <w:rFonts w:ascii="Times New Roman" w:hAnsi="Times New Roman" w:cs="Times New Roman"/>
          <w:color w:val="000000" w:themeColor="text1"/>
          <w:sz w:val="24"/>
          <w:szCs w:val="24"/>
        </w:rPr>
        <w:t>Works only with PDF files; other document formats are not yet supported.</w:t>
      </w:r>
    </w:p>
    <w:p w14:paraId="3D4F8959" w14:textId="77777777" w:rsidR="00126D72" w:rsidRPr="007D77C7" w:rsidRDefault="00126D72" w:rsidP="00126D72">
      <w:pPr>
        <w:widowControl/>
        <w:numPr>
          <w:ilvl w:val="0"/>
          <w:numId w:val="66"/>
        </w:numPr>
        <w:autoSpaceDE/>
        <w:autoSpaceDN/>
        <w:spacing w:after="160" w:line="278" w:lineRule="auto"/>
        <w:rPr>
          <w:rFonts w:ascii="Times New Roman" w:hAnsi="Times New Roman" w:cs="Times New Roman"/>
          <w:color w:val="000000" w:themeColor="text1"/>
          <w:sz w:val="24"/>
          <w:szCs w:val="24"/>
        </w:rPr>
      </w:pPr>
      <w:r w:rsidRPr="007D77C7">
        <w:rPr>
          <w:rFonts w:ascii="Times New Roman" w:hAnsi="Times New Roman" w:cs="Times New Roman"/>
          <w:color w:val="000000" w:themeColor="text1"/>
          <w:sz w:val="24"/>
          <w:szCs w:val="24"/>
        </w:rPr>
        <w:t>Requires stable internet connectivity for accessing LLM and Supabase services.</w:t>
      </w:r>
    </w:p>
    <w:p w14:paraId="2F54E86F" w14:textId="77777777" w:rsidR="00126D72" w:rsidRPr="007D77C7" w:rsidRDefault="00126D72" w:rsidP="00126D72">
      <w:pPr>
        <w:widowControl/>
        <w:numPr>
          <w:ilvl w:val="0"/>
          <w:numId w:val="66"/>
        </w:numPr>
        <w:autoSpaceDE/>
        <w:autoSpaceDN/>
        <w:spacing w:after="160" w:line="278" w:lineRule="auto"/>
        <w:rPr>
          <w:rFonts w:ascii="Times New Roman" w:hAnsi="Times New Roman" w:cs="Times New Roman"/>
          <w:color w:val="000000" w:themeColor="text1"/>
          <w:sz w:val="24"/>
          <w:szCs w:val="24"/>
        </w:rPr>
      </w:pPr>
      <w:r w:rsidRPr="007D77C7">
        <w:rPr>
          <w:rFonts w:ascii="Times New Roman" w:hAnsi="Times New Roman" w:cs="Times New Roman"/>
          <w:color w:val="000000" w:themeColor="text1"/>
          <w:sz w:val="24"/>
          <w:szCs w:val="24"/>
        </w:rPr>
        <w:t>Accuracy depends on the quality of data extracted from PDFs (OCR or parsing errors may occur).</w:t>
      </w:r>
    </w:p>
    <w:p w14:paraId="6765C0A4" w14:textId="77777777" w:rsidR="00126D72" w:rsidRPr="007D77C7" w:rsidRDefault="00126D72" w:rsidP="00126D72">
      <w:pPr>
        <w:widowControl/>
        <w:numPr>
          <w:ilvl w:val="0"/>
          <w:numId w:val="66"/>
        </w:numPr>
        <w:autoSpaceDE/>
        <w:autoSpaceDN/>
        <w:spacing w:after="160" w:line="278" w:lineRule="auto"/>
        <w:rPr>
          <w:rFonts w:ascii="Times New Roman" w:hAnsi="Times New Roman" w:cs="Times New Roman"/>
          <w:color w:val="000000" w:themeColor="text1"/>
          <w:sz w:val="24"/>
          <w:szCs w:val="24"/>
        </w:rPr>
      </w:pPr>
      <w:r w:rsidRPr="007D77C7">
        <w:rPr>
          <w:rFonts w:ascii="Times New Roman" w:hAnsi="Times New Roman" w:cs="Times New Roman"/>
          <w:color w:val="000000" w:themeColor="text1"/>
          <w:sz w:val="24"/>
          <w:szCs w:val="24"/>
        </w:rPr>
        <w:t>No visualization (graphs or charts) currently implemented — only text-based results.</w:t>
      </w:r>
    </w:p>
    <w:p w14:paraId="459C3702" w14:textId="77777777" w:rsidR="00126D72" w:rsidRPr="0079400C" w:rsidRDefault="00126D72" w:rsidP="00126D72">
      <w:pPr>
        <w:widowControl/>
        <w:numPr>
          <w:ilvl w:val="0"/>
          <w:numId w:val="66"/>
        </w:numPr>
        <w:autoSpaceDE/>
        <w:autoSpaceDN/>
        <w:spacing w:after="160" w:line="278" w:lineRule="auto"/>
        <w:rPr>
          <w:rFonts w:ascii="Times New Roman" w:hAnsi="Times New Roman" w:cs="Times New Roman"/>
          <w:b/>
          <w:bCs/>
          <w:color w:val="000000" w:themeColor="text1"/>
        </w:rPr>
      </w:pPr>
      <w:r w:rsidRPr="007D77C7">
        <w:rPr>
          <w:rFonts w:ascii="Times New Roman" w:hAnsi="Times New Roman" w:cs="Times New Roman"/>
          <w:color w:val="000000" w:themeColor="text1"/>
          <w:sz w:val="24"/>
          <w:szCs w:val="24"/>
        </w:rPr>
        <w:t>High computational resources may be needed for large-scale analysis</w:t>
      </w:r>
      <w:r w:rsidRPr="007D77C7">
        <w:rPr>
          <w:rFonts w:ascii="Times New Roman" w:hAnsi="Times New Roman" w:cs="Times New Roman"/>
          <w:b/>
          <w:bCs/>
          <w:color w:val="000000" w:themeColor="text1"/>
          <w:sz w:val="24"/>
          <w:szCs w:val="24"/>
        </w:rPr>
        <w:t>.</w:t>
      </w:r>
    </w:p>
    <w:p w14:paraId="14F722FE" w14:textId="77777777" w:rsidR="00126D72" w:rsidRPr="0079400C" w:rsidRDefault="00126D72" w:rsidP="00126D72">
      <w:pPr>
        <w:ind w:left="720"/>
        <w:rPr>
          <w:rFonts w:ascii="Times New Roman" w:hAnsi="Times New Roman" w:cs="Times New Roman"/>
          <w:b/>
          <w:bCs/>
          <w:color w:val="000000" w:themeColor="text1"/>
        </w:rPr>
      </w:pPr>
    </w:p>
    <w:p w14:paraId="680626E3" w14:textId="77777777" w:rsidR="00126D72" w:rsidRPr="0079400C" w:rsidRDefault="00126D72" w:rsidP="00126D72">
      <w:pPr>
        <w:rPr>
          <w:rFonts w:ascii="Times New Roman" w:hAnsi="Times New Roman" w:cs="Times New Roman"/>
          <w:b/>
          <w:bCs/>
          <w:color w:val="000000" w:themeColor="text1"/>
          <w:sz w:val="28"/>
          <w:szCs w:val="28"/>
        </w:rPr>
      </w:pPr>
      <w:r w:rsidRPr="0079400C">
        <w:rPr>
          <w:rFonts w:ascii="Times New Roman" w:hAnsi="Times New Roman" w:cs="Times New Roman"/>
          <w:b/>
          <w:bCs/>
          <w:color w:val="000000" w:themeColor="text1"/>
          <w:sz w:val="28"/>
          <w:szCs w:val="28"/>
        </w:rPr>
        <w:t>9.3 Applications</w:t>
      </w:r>
    </w:p>
    <w:p w14:paraId="4F0ED0A5" w14:textId="77777777" w:rsidR="00126D72" w:rsidRPr="0079400C" w:rsidRDefault="00126D72" w:rsidP="00126D72">
      <w:pPr>
        <w:rPr>
          <w:rFonts w:ascii="Times New Roman" w:hAnsi="Times New Roman" w:cs="Times New Roman"/>
          <w:b/>
          <w:bCs/>
          <w:color w:val="000000" w:themeColor="text1"/>
          <w:sz w:val="28"/>
          <w:szCs w:val="28"/>
        </w:rPr>
      </w:pPr>
    </w:p>
    <w:p w14:paraId="06671F4A"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color w:val="000000" w:themeColor="text1"/>
          <w:sz w:val="28"/>
          <w:szCs w:val="28"/>
        </w:rPr>
      </w:pPr>
      <w:r w:rsidRPr="0079400C">
        <w:rPr>
          <w:rFonts w:ascii="Times New Roman" w:hAnsi="Times New Roman" w:cs="Times New Roman"/>
          <w:color w:val="000000" w:themeColor="text1"/>
          <w:sz w:val="28"/>
          <w:szCs w:val="28"/>
        </w:rPr>
        <w:t>Financial auditing and reporting automation.</w:t>
      </w:r>
    </w:p>
    <w:p w14:paraId="3D280917"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color w:val="000000" w:themeColor="text1"/>
          <w:sz w:val="28"/>
          <w:szCs w:val="28"/>
        </w:rPr>
      </w:pPr>
      <w:r w:rsidRPr="0079400C">
        <w:rPr>
          <w:rFonts w:ascii="Times New Roman" w:hAnsi="Times New Roman" w:cs="Times New Roman"/>
          <w:color w:val="000000" w:themeColor="text1"/>
          <w:sz w:val="28"/>
          <w:szCs w:val="28"/>
        </w:rPr>
        <w:t>Business intelligence and decision-support systems.</w:t>
      </w:r>
    </w:p>
    <w:p w14:paraId="43F17B77"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color w:val="000000" w:themeColor="text1"/>
          <w:sz w:val="28"/>
          <w:szCs w:val="28"/>
        </w:rPr>
      </w:pPr>
      <w:r w:rsidRPr="0079400C">
        <w:rPr>
          <w:rFonts w:ascii="Times New Roman" w:hAnsi="Times New Roman" w:cs="Times New Roman"/>
          <w:color w:val="000000" w:themeColor="text1"/>
          <w:sz w:val="28"/>
          <w:szCs w:val="28"/>
        </w:rPr>
        <w:t>Automated financial query answering for enterprises.</w:t>
      </w:r>
    </w:p>
    <w:p w14:paraId="221A6258"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color w:val="000000" w:themeColor="text1"/>
          <w:sz w:val="28"/>
          <w:szCs w:val="28"/>
        </w:rPr>
      </w:pPr>
      <w:r w:rsidRPr="0079400C">
        <w:rPr>
          <w:rFonts w:ascii="Times New Roman" w:hAnsi="Times New Roman" w:cs="Times New Roman"/>
          <w:color w:val="000000" w:themeColor="text1"/>
          <w:sz w:val="28"/>
          <w:szCs w:val="28"/>
        </w:rPr>
        <w:t>Corporate budgeting and expense analysis.</w:t>
      </w:r>
    </w:p>
    <w:p w14:paraId="693B82D6"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color w:val="000000" w:themeColor="text1"/>
          <w:sz w:val="28"/>
          <w:szCs w:val="28"/>
        </w:rPr>
      </w:pPr>
      <w:r w:rsidRPr="0079400C">
        <w:rPr>
          <w:rFonts w:ascii="Times New Roman" w:hAnsi="Times New Roman" w:cs="Times New Roman"/>
          <w:color w:val="000000" w:themeColor="text1"/>
          <w:sz w:val="28"/>
          <w:szCs w:val="28"/>
        </w:rPr>
        <w:t>AI-powered data processing in fintech and accounting sectors.</w:t>
      </w:r>
    </w:p>
    <w:p w14:paraId="2B1746C7" w14:textId="77777777" w:rsidR="00126D72" w:rsidRPr="007D77C7" w:rsidRDefault="00126D72" w:rsidP="00126D72">
      <w:pPr>
        <w:spacing w:after="160" w:line="278" w:lineRule="auto"/>
        <w:rPr>
          <w:rFonts w:ascii="Times New Roman" w:hAnsi="Times New Roman" w:cs="Times New Roman"/>
          <w:b/>
          <w:bCs/>
          <w:color w:val="000000" w:themeColor="text1"/>
          <w:sz w:val="28"/>
          <w:szCs w:val="28"/>
        </w:rPr>
      </w:pPr>
    </w:p>
    <w:p w14:paraId="3702FD83" w14:textId="77777777" w:rsidR="00126D72" w:rsidRDefault="00126D72" w:rsidP="00126D72">
      <w:pPr>
        <w:rPr>
          <w:rFonts w:ascii="Times New Roman" w:hAnsi="Times New Roman" w:cs="Times New Roman"/>
          <w:b/>
          <w:bCs/>
          <w:color w:val="000000" w:themeColor="text1"/>
          <w:sz w:val="28"/>
          <w:szCs w:val="28"/>
        </w:rPr>
      </w:pPr>
    </w:p>
    <w:p w14:paraId="2831EDEB" w14:textId="77777777" w:rsidR="0079400C" w:rsidRDefault="0079400C" w:rsidP="00126D72">
      <w:pPr>
        <w:rPr>
          <w:rFonts w:ascii="Times New Roman" w:hAnsi="Times New Roman" w:cs="Times New Roman"/>
          <w:b/>
          <w:bCs/>
          <w:color w:val="000000" w:themeColor="text1"/>
          <w:sz w:val="28"/>
          <w:szCs w:val="28"/>
        </w:rPr>
      </w:pPr>
    </w:p>
    <w:p w14:paraId="573E04D7" w14:textId="77777777" w:rsidR="0079400C" w:rsidRDefault="0079400C" w:rsidP="00126D72">
      <w:pPr>
        <w:rPr>
          <w:rFonts w:ascii="Times New Roman" w:hAnsi="Times New Roman" w:cs="Times New Roman"/>
          <w:b/>
          <w:bCs/>
          <w:color w:val="000000" w:themeColor="text1"/>
          <w:sz w:val="28"/>
          <w:szCs w:val="28"/>
        </w:rPr>
      </w:pPr>
    </w:p>
    <w:p w14:paraId="6E87D46C" w14:textId="77777777" w:rsidR="0079400C" w:rsidRDefault="0079400C" w:rsidP="00126D72">
      <w:pPr>
        <w:rPr>
          <w:rFonts w:ascii="Times New Roman" w:hAnsi="Times New Roman" w:cs="Times New Roman"/>
          <w:b/>
          <w:bCs/>
          <w:color w:val="000000" w:themeColor="text1"/>
          <w:sz w:val="28"/>
          <w:szCs w:val="28"/>
        </w:rPr>
      </w:pPr>
    </w:p>
    <w:p w14:paraId="02E16F2C" w14:textId="77777777" w:rsidR="0079400C" w:rsidRDefault="0079400C" w:rsidP="00126D72">
      <w:pPr>
        <w:rPr>
          <w:rFonts w:ascii="Times New Roman" w:hAnsi="Times New Roman" w:cs="Times New Roman"/>
          <w:b/>
          <w:bCs/>
          <w:color w:val="000000" w:themeColor="text1"/>
          <w:sz w:val="28"/>
          <w:szCs w:val="28"/>
        </w:rPr>
      </w:pPr>
    </w:p>
    <w:p w14:paraId="53AE4A17" w14:textId="77777777" w:rsidR="0079400C" w:rsidRDefault="0079400C" w:rsidP="00126D72">
      <w:pPr>
        <w:rPr>
          <w:rFonts w:ascii="Times New Roman" w:hAnsi="Times New Roman" w:cs="Times New Roman"/>
          <w:b/>
          <w:bCs/>
          <w:color w:val="000000" w:themeColor="text1"/>
          <w:sz w:val="28"/>
          <w:szCs w:val="28"/>
        </w:rPr>
      </w:pPr>
    </w:p>
    <w:p w14:paraId="717FE8CF" w14:textId="77777777" w:rsidR="0079400C" w:rsidRDefault="0079400C" w:rsidP="00126D72">
      <w:pPr>
        <w:rPr>
          <w:rFonts w:ascii="Times New Roman" w:hAnsi="Times New Roman" w:cs="Times New Roman"/>
          <w:b/>
          <w:bCs/>
          <w:color w:val="000000" w:themeColor="text1"/>
          <w:sz w:val="28"/>
          <w:szCs w:val="28"/>
        </w:rPr>
      </w:pPr>
    </w:p>
    <w:p w14:paraId="2370FE11" w14:textId="77777777" w:rsidR="0079400C" w:rsidRDefault="0079400C" w:rsidP="00126D72">
      <w:pPr>
        <w:rPr>
          <w:rFonts w:ascii="Times New Roman" w:hAnsi="Times New Roman" w:cs="Times New Roman"/>
          <w:b/>
          <w:bCs/>
          <w:color w:val="000000" w:themeColor="text1"/>
          <w:sz w:val="28"/>
          <w:szCs w:val="28"/>
        </w:rPr>
      </w:pPr>
    </w:p>
    <w:p w14:paraId="74E54239" w14:textId="77777777" w:rsidR="0079400C" w:rsidRDefault="0079400C" w:rsidP="00126D72">
      <w:pPr>
        <w:rPr>
          <w:rFonts w:ascii="Times New Roman" w:hAnsi="Times New Roman" w:cs="Times New Roman"/>
          <w:b/>
          <w:bCs/>
          <w:color w:val="000000" w:themeColor="text1"/>
          <w:sz w:val="28"/>
          <w:szCs w:val="28"/>
        </w:rPr>
      </w:pPr>
    </w:p>
    <w:p w14:paraId="6CAF8B03" w14:textId="77777777" w:rsidR="0079400C" w:rsidRPr="0079400C" w:rsidRDefault="0079400C" w:rsidP="00126D72">
      <w:pPr>
        <w:rPr>
          <w:rFonts w:ascii="Times New Roman" w:hAnsi="Times New Roman" w:cs="Times New Roman"/>
          <w:b/>
          <w:bCs/>
          <w:color w:val="000000" w:themeColor="text1"/>
          <w:sz w:val="28"/>
          <w:szCs w:val="28"/>
        </w:rPr>
      </w:pPr>
    </w:p>
    <w:p w14:paraId="08C44D6E" w14:textId="77777777" w:rsidR="00126D72" w:rsidRPr="0079400C" w:rsidRDefault="00126D72" w:rsidP="00126D72">
      <w:pPr>
        <w:rPr>
          <w:rFonts w:ascii="Times New Roman" w:hAnsi="Times New Roman" w:cs="Times New Roman"/>
          <w:b/>
          <w:bCs/>
          <w:color w:val="000000" w:themeColor="text1"/>
          <w:sz w:val="28"/>
          <w:szCs w:val="28"/>
        </w:rPr>
      </w:pPr>
    </w:p>
    <w:p w14:paraId="6DDB2955" w14:textId="77777777" w:rsidR="00126D72" w:rsidRPr="0079400C" w:rsidRDefault="00126D72" w:rsidP="00126D72">
      <w:pPr>
        <w:jc w:val="center"/>
        <w:rPr>
          <w:rFonts w:ascii="Times New Roman" w:hAnsi="Times New Roman" w:cs="Times New Roman"/>
          <w:b/>
          <w:bCs/>
          <w:sz w:val="28"/>
          <w:szCs w:val="28"/>
        </w:rPr>
      </w:pPr>
      <w:hyperlink w:anchor="_bookmark56" w:history="1">
        <w:r w:rsidRPr="0079400C">
          <w:rPr>
            <w:rFonts w:ascii="Times New Roman" w:hAnsi="Times New Roman" w:cs="Times New Roman"/>
            <w:b/>
            <w:bCs/>
            <w:w w:val="135"/>
            <w:sz w:val="28"/>
            <w:szCs w:val="28"/>
          </w:rPr>
          <w:t>CONCLUSIONS</w:t>
        </w:r>
        <w:r w:rsidRPr="0079400C">
          <w:rPr>
            <w:rFonts w:ascii="Times New Roman" w:hAnsi="Times New Roman" w:cs="Times New Roman"/>
            <w:b/>
            <w:bCs/>
            <w:spacing w:val="50"/>
            <w:w w:val="135"/>
            <w:sz w:val="28"/>
            <w:szCs w:val="28"/>
          </w:rPr>
          <w:t xml:space="preserve"> </w:t>
        </w:r>
        <w:r w:rsidRPr="0079400C">
          <w:rPr>
            <w:rFonts w:ascii="Times New Roman" w:hAnsi="Times New Roman" w:cs="Times New Roman"/>
            <w:b/>
            <w:bCs/>
            <w:w w:val="135"/>
            <w:sz w:val="28"/>
            <w:szCs w:val="28"/>
          </w:rPr>
          <w:t>AND</w:t>
        </w:r>
        <w:r w:rsidRPr="0079400C">
          <w:rPr>
            <w:rFonts w:ascii="Times New Roman" w:hAnsi="Times New Roman" w:cs="Times New Roman"/>
            <w:b/>
            <w:bCs/>
            <w:spacing w:val="51"/>
            <w:w w:val="135"/>
            <w:sz w:val="28"/>
            <w:szCs w:val="28"/>
          </w:rPr>
          <w:t xml:space="preserve"> </w:t>
        </w:r>
        <w:r w:rsidRPr="0079400C">
          <w:rPr>
            <w:rFonts w:ascii="Times New Roman" w:hAnsi="Times New Roman" w:cs="Times New Roman"/>
            <w:b/>
            <w:bCs/>
            <w:w w:val="135"/>
            <w:sz w:val="28"/>
            <w:szCs w:val="28"/>
          </w:rPr>
          <w:t>FUTURE</w:t>
        </w:r>
        <w:r w:rsidRPr="0079400C">
          <w:rPr>
            <w:rFonts w:ascii="Times New Roman" w:hAnsi="Times New Roman" w:cs="Times New Roman"/>
            <w:b/>
            <w:bCs/>
            <w:spacing w:val="51"/>
            <w:w w:val="135"/>
            <w:sz w:val="28"/>
            <w:szCs w:val="28"/>
          </w:rPr>
          <w:t xml:space="preserve"> </w:t>
        </w:r>
        <w:r w:rsidRPr="0079400C">
          <w:rPr>
            <w:rFonts w:ascii="Times New Roman" w:hAnsi="Times New Roman" w:cs="Times New Roman"/>
            <w:b/>
            <w:bCs/>
            <w:spacing w:val="-4"/>
            <w:w w:val="135"/>
            <w:sz w:val="28"/>
            <w:szCs w:val="28"/>
          </w:rPr>
          <w:t>WORK</w:t>
        </w:r>
      </w:hyperlink>
    </w:p>
    <w:p w14:paraId="0BCDA0D0" w14:textId="77777777" w:rsidR="00126D72" w:rsidRPr="0079400C" w:rsidRDefault="00126D72" w:rsidP="00126D72">
      <w:pPr>
        <w:jc w:val="center"/>
        <w:rPr>
          <w:rFonts w:ascii="Times New Roman" w:hAnsi="Times New Roman" w:cs="Times New Roman"/>
          <w:b/>
          <w:bCs/>
          <w:sz w:val="28"/>
          <w:szCs w:val="28"/>
        </w:rPr>
      </w:pPr>
    </w:p>
    <w:p w14:paraId="6A9EF3A6"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t>10.1 CONCLUSIONS</w:t>
      </w:r>
    </w:p>
    <w:p w14:paraId="6EF607F6" w14:textId="77777777" w:rsidR="00126D72" w:rsidRPr="0079400C" w:rsidRDefault="00126D72" w:rsidP="00126D72">
      <w:pPr>
        <w:rPr>
          <w:rFonts w:ascii="Times New Roman" w:hAnsi="Times New Roman" w:cs="Times New Roman"/>
          <w:b/>
          <w:bCs/>
          <w:sz w:val="28"/>
          <w:szCs w:val="28"/>
        </w:rPr>
      </w:pPr>
    </w:p>
    <w:p w14:paraId="6F9C4E58" w14:textId="77777777" w:rsidR="00126D72" w:rsidRPr="0079400C" w:rsidRDefault="00126D72" w:rsidP="00126D72">
      <w:pPr>
        <w:rPr>
          <w:rFonts w:ascii="Times New Roman" w:hAnsi="Times New Roman" w:cs="Times New Roman"/>
          <w:sz w:val="28"/>
          <w:szCs w:val="28"/>
        </w:rPr>
      </w:pPr>
      <w:r w:rsidRPr="0079400C">
        <w:rPr>
          <w:rFonts w:ascii="Times New Roman" w:hAnsi="Times New Roman" w:cs="Times New Roman"/>
          <w:sz w:val="28"/>
          <w:szCs w:val="28"/>
        </w:rPr>
        <w:t>The proposed system successfully automates the extraction, analysis, and retrieval of financial information from PDF documents using advanced AI techniques. By integrating Large Language Models (LLMs) with Supabase for vector-based storage and SpaCy for data encryption and decryption, the system ensures both efficiency and privacy. It minimizes manual intervention, improves accuracy, and streamlines enterprise document understanding. Overall, this solution demonstrates how AI can enhance financial data processing, making it faster, secure, and more intelligent.</w:t>
      </w:r>
    </w:p>
    <w:p w14:paraId="5A76680C" w14:textId="77777777" w:rsidR="00126D72" w:rsidRPr="0079400C" w:rsidRDefault="00126D72" w:rsidP="00126D72">
      <w:pPr>
        <w:rPr>
          <w:rFonts w:ascii="Times New Roman" w:hAnsi="Times New Roman" w:cs="Times New Roman"/>
          <w:sz w:val="28"/>
          <w:szCs w:val="28"/>
        </w:rPr>
      </w:pPr>
    </w:p>
    <w:p w14:paraId="0B828BB9" w14:textId="77777777" w:rsidR="00126D72" w:rsidRPr="0079400C" w:rsidRDefault="00126D72" w:rsidP="00126D72">
      <w:pPr>
        <w:rPr>
          <w:rFonts w:ascii="Times New Roman" w:hAnsi="Times New Roman" w:cs="Times New Roman"/>
          <w:b/>
          <w:bCs/>
          <w:sz w:val="28"/>
          <w:szCs w:val="28"/>
        </w:rPr>
      </w:pPr>
      <w:r w:rsidRPr="0079400C">
        <w:rPr>
          <w:rFonts w:ascii="Times New Roman" w:hAnsi="Times New Roman" w:cs="Times New Roman"/>
          <w:b/>
          <w:bCs/>
          <w:sz w:val="28"/>
          <w:szCs w:val="28"/>
        </w:rPr>
        <w:t>10.1 FUTURE WORK</w:t>
      </w:r>
    </w:p>
    <w:p w14:paraId="2A36F93F" w14:textId="77777777" w:rsidR="00126D72" w:rsidRPr="0079400C" w:rsidRDefault="00126D72" w:rsidP="00126D72">
      <w:pPr>
        <w:rPr>
          <w:rFonts w:ascii="Times New Roman" w:hAnsi="Times New Roman" w:cs="Times New Roman"/>
          <w:b/>
          <w:bCs/>
          <w:sz w:val="28"/>
          <w:szCs w:val="28"/>
        </w:rPr>
      </w:pPr>
    </w:p>
    <w:p w14:paraId="1A04B2D7"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sz w:val="28"/>
          <w:szCs w:val="28"/>
        </w:rPr>
      </w:pPr>
      <w:r w:rsidRPr="0079400C">
        <w:rPr>
          <w:rFonts w:ascii="Times New Roman" w:hAnsi="Times New Roman" w:cs="Times New Roman"/>
          <w:sz w:val="28"/>
          <w:szCs w:val="28"/>
        </w:rPr>
        <w:t>Integration of visual dashboards for graphical representation of financial insights.</w:t>
      </w:r>
    </w:p>
    <w:p w14:paraId="414DAA7D"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sz w:val="28"/>
          <w:szCs w:val="28"/>
        </w:rPr>
      </w:pPr>
      <w:r w:rsidRPr="0079400C">
        <w:rPr>
          <w:rFonts w:ascii="Times New Roman" w:hAnsi="Times New Roman" w:cs="Times New Roman"/>
          <w:sz w:val="28"/>
          <w:szCs w:val="28"/>
        </w:rPr>
        <w:t>Support for multiple document formats such as Word, Excel, and scanned images.</w:t>
      </w:r>
    </w:p>
    <w:p w14:paraId="5B9242B8"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sz w:val="28"/>
          <w:szCs w:val="28"/>
        </w:rPr>
      </w:pPr>
      <w:r w:rsidRPr="0079400C">
        <w:rPr>
          <w:rFonts w:ascii="Times New Roman" w:hAnsi="Times New Roman" w:cs="Times New Roman"/>
          <w:sz w:val="28"/>
          <w:szCs w:val="28"/>
        </w:rPr>
        <w:t>Incorporation of real-time data updates from cloud-based sources.</w:t>
      </w:r>
    </w:p>
    <w:p w14:paraId="1516675C"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sz w:val="28"/>
          <w:szCs w:val="28"/>
        </w:rPr>
      </w:pPr>
      <w:r w:rsidRPr="0079400C">
        <w:rPr>
          <w:rFonts w:ascii="Times New Roman" w:hAnsi="Times New Roman" w:cs="Times New Roman"/>
          <w:sz w:val="28"/>
          <w:szCs w:val="28"/>
        </w:rPr>
        <w:t>Enhancement of LLM fine-tuning for domain-specific financial terminology.</w:t>
      </w:r>
    </w:p>
    <w:p w14:paraId="1787F816"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sz w:val="28"/>
          <w:szCs w:val="28"/>
        </w:rPr>
      </w:pPr>
      <w:r w:rsidRPr="0079400C">
        <w:rPr>
          <w:rFonts w:ascii="Times New Roman" w:hAnsi="Times New Roman" w:cs="Times New Roman"/>
          <w:sz w:val="28"/>
          <w:szCs w:val="28"/>
        </w:rPr>
        <w:t>Implementation of multi-language support for global enterprise usage.</w:t>
      </w:r>
    </w:p>
    <w:p w14:paraId="5645184B" w14:textId="77777777" w:rsidR="00126D72" w:rsidRPr="0079400C" w:rsidRDefault="00126D72" w:rsidP="00126D72">
      <w:pPr>
        <w:pStyle w:val="ListParagraph"/>
        <w:widowControl/>
        <w:numPr>
          <w:ilvl w:val="0"/>
          <w:numId w:val="66"/>
        </w:numPr>
        <w:autoSpaceDE/>
        <w:autoSpaceDN/>
        <w:spacing w:after="160" w:line="278" w:lineRule="auto"/>
        <w:contextualSpacing/>
        <w:rPr>
          <w:rFonts w:ascii="Times New Roman" w:hAnsi="Times New Roman" w:cs="Times New Roman"/>
          <w:b/>
          <w:bCs/>
          <w:sz w:val="28"/>
          <w:szCs w:val="28"/>
        </w:rPr>
      </w:pPr>
      <w:r w:rsidRPr="0079400C">
        <w:rPr>
          <w:rFonts w:ascii="Times New Roman" w:hAnsi="Times New Roman" w:cs="Times New Roman"/>
          <w:sz w:val="28"/>
          <w:szCs w:val="28"/>
        </w:rPr>
        <w:t>Use of federated learning for better privacy-preserving model training</w:t>
      </w:r>
      <w:r w:rsidRPr="0079400C">
        <w:rPr>
          <w:rFonts w:ascii="Times New Roman" w:hAnsi="Times New Roman" w:cs="Times New Roman"/>
          <w:b/>
          <w:bCs/>
          <w:sz w:val="28"/>
          <w:szCs w:val="28"/>
        </w:rPr>
        <w:t>.</w:t>
      </w:r>
    </w:p>
    <w:p w14:paraId="33C1C6D8" w14:textId="77777777" w:rsidR="00126D72" w:rsidRPr="0079400C" w:rsidRDefault="00126D72" w:rsidP="00126D72">
      <w:pPr>
        <w:rPr>
          <w:rFonts w:ascii="Times New Roman" w:hAnsi="Times New Roman" w:cs="Times New Roman"/>
          <w:b/>
          <w:bCs/>
          <w:sz w:val="28"/>
          <w:szCs w:val="28"/>
        </w:rPr>
      </w:pPr>
    </w:p>
    <w:p w14:paraId="2BF61EE4" w14:textId="77777777" w:rsidR="00126D72" w:rsidRPr="0079400C" w:rsidRDefault="00126D72" w:rsidP="00126D72">
      <w:pPr>
        <w:rPr>
          <w:rFonts w:ascii="Times New Roman" w:hAnsi="Times New Roman" w:cs="Times New Roman"/>
          <w:sz w:val="28"/>
          <w:szCs w:val="28"/>
        </w:rPr>
      </w:pPr>
    </w:p>
    <w:p w14:paraId="1C0BE32D" w14:textId="77777777" w:rsidR="00126D72" w:rsidRPr="0079400C" w:rsidRDefault="00126D72" w:rsidP="00126D72">
      <w:pPr>
        <w:rPr>
          <w:rFonts w:ascii="Times New Roman" w:hAnsi="Times New Roman" w:cs="Times New Roman"/>
          <w:sz w:val="28"/>
          <w:szCs w:val="28"/>
        </w:rPr>
      </w:pPr>
    </w:p>
    <w:p w14:paraId="0F1700BB" w14:textId="77777777" w:rsidR="00126D72" w:rsidRPr="0079400C" w:rsidRDefault="00126D72" w:rsidP="00126D72">
      <w:pPr>
        <w:rPr>
          <w:rFonts w:ascii="Times New Roman" w:hAnsi="Times New Roman" w:cs="Times New Roman"/>
          <w:b/>
          <w:bCs/>
          <w:sz w:val="28"/>
          <w:szCs w:val="28"/>
        </w:rPr>
      </w:pPr>
    </w:p>
    <w:p w14:paraId="0083AF13" w14:textId="77777777" w:rsidR="00126D72" w:rsidRDefault="00126D72" w:rsidP="00126D72">
      <w:pPr>
        <w:jc w:val="center"/>
        <w:rPr>
          <w:rFonts w:ascii="Times New Roman" w:hAnsi="Times New Roman" w:cs="Times New Roman"/>
          <w:b/>
          <w:sz w:val="28"/>
          <w:szCs w:val="28"/>
        </w:rPr>
      </w:pPr>
    </w:p>
    <w:p w14:paraId="101BB49E" w14:textId="77777777" w:rsidR="0079400C" w:rsidRDefault="0079400C" w:rsidP="00126D72">
      <w:pPr>
        <w:jc w:val="center"/>
        <w:rPr>
          <w:rFonts w:ascii="Times New Roman" w:hAnsi="Times New Roman" w:cs="Times New Roman"/>
          <w:b/>
          <w:sz w:val="28"/>
          <w:szCs w:val="28"/>
        </w:rPr>
      </w:pPr>
    </w:p>
    <w:p w14:paraId="449FA7A8" w14:textId="77777777" w:rsidR="0079400C" w:rsidRDefault="0079400C" w:rsidP="00126D72">
      <w:pPr>
        <w:jc w:val="center"/>
        <w:rPr>
          <w:rFonts w:ascii="Times New Roman" w:hAnsi="Times New Roman" w:cs="Times New Roman"/>
          <w:b/>
          <w:sz w:val="28"/>
          <w:szCs w:val="28"/>
        </w:rPr>
      </w:pPr>
    </w:p>
    <w:p w14:paraId="76B55C1A" w14:textId="77777777" w:rsidR="0079400C" w:rsidRDefault="0079400C" w:rsidP="00126D72">
      <w:pPr>
        <w:jc w:val="center"/>
        <w:rPr>
          <w:rFonts w:ascii="Times New Roman" w:hAnsi="Times New Roman" w:cs="Times New Roman"/>
          <w:b/>
          <w:sz w:val="28"/>
          <w:szCs w:val="28"/>
        </w:rPr>
      </w:pPr>
    </w:p>
    <w:p w14:paraId="2DEBD266" w14:textId="77777777" w:rsidR="0079400C" w:rsidRDefault="0079400C" w:rsidP="00126D72">
      <w:pPr>
        <w:jc w:val="center"/>
        <w:rPr>
          <w:rFonts w:ascii="Times New Roman" w:hAnsi="Times New Roman" w:cs="Times New Roman"/>
          <w:b/>
          <w:sz w:val="28"/>
          <w:szCs w:val="28"/>
        </w:rPr>
      </w:pPr>
    </w:p>
    <w:p w14:paraId="73F3A969" w14:textId="77777777" w:rsidR="0079400C" w:rsidRDefault="0079400C" w:rsidP="00126D72">
      <w:pPr>
        <w:jc w:val="center"/>
        <w:rPr>
          <w:rFonts w:ascii="Times New Roman" w:hAnsi="Times New Roman" w:cs="Times New Roman"/>
          <w:b/>
          <w:sz w:val="28"/>
          <w:szCs w:val="28"/>
        </w:rPr>
      </w:pPr>
    </w:p>
    <w:p w14:paraId="39AD315D" w14:textId="77777777" w:rsidR="0079400C" w:rsidRDefault="0079400C" w:rsidP="00126D72">
      <w:pPr>
        <w:jc w:val="center"/>
        <w:rPr>
          <w:rFonts w:ascii="Times New Roman" w:hAnsi="Times New Roman" w:cs="Times New Roman"/>
          <w:b/>
          <w:sz w:val="28"/>
          <w:szCs w:val="28"/>
        </w:rPr>
      </w:pPr>
    </w:p>
    <w:p w14:paraId="21E9F4CB" w14:textId="77777777" w:rsidR="0079400C" w:rsidRDefault="0079400C" w:rsidP="00126D72">
      <w:pPr>
        <w:jc w:val="center"/>
        <w:rPr>
          <w:rFonts w:ascii="Times New Roman" w:hAnsi="Times New Roman" w:cs="Times New Roman"/>
          <w:b/>
          <w:sz w:val="28"/>
          <w:szCs w:val="28"/>
        </w:rPr>
      </w:pPr>
    </w:p>
    <w:p w14:paraId="46DD8B7D" w14:textId="77777777" w:rsidR="0079400C" w:rsidRDefault="0079400C" w:rsidP="00126D72">
      <w:pPr>
        <w:jc w:val="center"/>
        <w:rPr>
          <w:rFonts w:ascii="Times New Roman" w:hAnsi="Times New Roman" w:cs="Times New Roman"/>
          <w:b/>
          <w:sz w:val="28"/>
          <w:szCs w:val="28"/>
        </w:rPr>
      </w:pPr>
    </w:p>
    <w:p w14:paraId="10BFB016" w14:textId="77777777" w:rsidR="0079400C" w:rsidRDefault="0079400C" w:rsidP="00126D72">
      <w:pPr>
        <w:jc w:val="center"/>
        <w:rPr>
          <w:rFonts w:ascii="Times New Roman" w:hAnsi="Times New Roman" w:cs="Times New Roman"/>
          <w:b/>
          <w:sz w:val="28"/>
          <w:szCs w:val="28"/>
        </w:rPr>
      </w:pPr>
    </w:p>
    <w:p w14:paraId="4B6A7E11" w14:textId="77777777" w:rsidR="0079400C" w:rsidRPr="0079400C" w:rsidRDefault="0079400C" w:rsidP="00126D72">
      <w:pPr>
        <w:jc w:val="center"/>
        <w:rPr>
          <w:rFonts w:ascii="Times New Roman" w:hAnsi="Times New Roman" w:cs="Times New Roman"/>
          <w:b/>
          <w:sz w:val="28"/>
          <w:szCs w:val="28"/>
        </w:rPr>
      </w:pPr>
    </w:p>
    <w:p w14:paraId="56E014AA" w14:textId="77777777" w:rsidR="00126D72" w:rsidRPr="0079400C" w:rsidRDefault="00126D72" w:rsidP="00126D72">
      <w:pPr>
        <w:jc w:val="center"/>
        <w:rPr>
          <w:rFonts w:ascii="Times New Roman" w:hAnsi="Times New Roman" w:cs="Times New Roman"/>
          <w:b/>
          <w:sz w:val="28"/>
          <w:szCs w:val="28"/>
        </w:rPr>
      </w:pPr>
    </w:p>
    <w:p w14:paraId="6D859067" w14:textId="77777777" w:rsidR="00126D72" w:rsidRPr="0079400C" w:rsidRDefault="00126D72" w:rsidP="00126D72">
      <w:pPr>
        <w:jc w:val="center"/>
        <w:rPr>
          <w:rFonts w:ascii="Times New Roman" w:hAnsi="Times New Roman" w:cs="Times New Roman"/>
          <w:b/>
          <w:sz w:val="28"/>
          <w:szCs w:val="28"/>
        </w:rPr>
      </w:pPr>
    </w:p>
    <w:p w14:paraId="3801B222" w14:textId="77777777" w:rsidR="00126D72" w:rsidRPr="0079400C" w:rsidRDefault="00126D72" w:rsidP="00126D72">
      <w:pPr>
        <w:jc w:val="center"/>
        <w:rPr>
          <w:rFonts w:ascii="Times New Roman" w:hAnsi="Times New Roman" w:cs="Times New Roman"/>
          <w:b/>
          <w:bCs/>
          <w:sz w:val="28"/>
          <w:szCs w:val="28"/>
        </w:rPr>
      </w:pPr>
      <w:r w:rsidRPr="0079400C">
        <w:rPr>
          <w:rFonts w:ascii="Times New Roman" w:hAnsi="Times New Roman" w:cs="Times New Roman"/>
          <w:b/>
          <w:bCs/>
          <w:sz w:val="28"/>
          <w:szCs w:val="28"/>
        </w:rPr>
        <w:lastRenderedPageBreak/>
        <w:t>References</w:t>
      </w:r>
    </w:p>
    <w:p w14:paraId="341B9FCA" w14:textId="77777777" w:rsidR="00126D72" w:rsidRPr="0079400C" w:rsidRDefault="00126D72" w:rsidP="00126D72">
      <w:pPr>
        <w:rPr>
          <w:rFonts w:ascii="Times New Roman" w:hAnsi="Times New Roman" w:cs="Times New Roman"/>
          <w:bCs/>
        </w:rPr>
      </w:pPr>
    </w:p>
    <w:p w14:paraId="22CDCF44"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[1] L. Chen, M. Wang, and S. Liu, “Enterprise document intelligence: Challenges and opportunities in the age of large language models,” </w:t>
      </w:r>
      <w:r w:rsidRPr="00AF231D">
        <w:rPr>
          <w:rFonts w:ascii="Times New Roman" w:hAnsi="Times New Roman" w:cs="Times New Roman"/>
          <w:bCs/>
          <w:i/>
          <w:iCs/>
          <w:sz w:val="24"/>
          <w:szCs w:val="24"/>
        </w:rPr>
        <w:t>IEEE Transactions on Knowledge and Data Engineering</w:t>
      </w:r>
      <w:r w:rsidRPr="00AF231D">
        <w:rPr>
          <w:rFonts w:ascii="Times New Roman" w:hAnsi="Times New Roman" w:cs="Times New Roman"/>
          <w:bCs/>
          <w:sz w:val="24"/>
          <w:szCs w:val="24"/>
        </w:rPr>
        <w:t>, vol. 35, no. 8, pp. 3247–3261, Aug. 2023.</w:t>
      </w:r>
    </w:p>
    <w:p w14:paraId="4C953719"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[2] H. Wang, J. Zhang, and K. Li, “Document understanding in enterprise environments: A comprehensive survey,” </w:t>
      </w:r>
      <w:r w:rsidRPr="00AF231D">
        <w:rPr>
          <w:rFonts w:ascii="Times New Roman" w:hAnsi="Times New Roman" w:cs="Times New Roman"/>
          <w:bCs/>
          <w:i/>
          <w:iCs/>
          <w:sz w:val="24"/>
          <w:szCs w:val="24"/>
        </w:rPr>
        <w:t>ACM Computing Surveys</w:t>
      </w:r>
      <w:r w:rsidRPr="00AF231D">
        <w:rPr>
          <w:rFonts w:ascii="Times New Roman" w:hAnsi="Times New Roman" w:cs="Times New Roman"/>
          <w:bCs/>
          <w:sz w:val="24"/>
          <w:szCs w:val="24"/>
        </w:rPr>
        <w:t>, vol. 56, no. 2, pp. 1–38, Feb. 2023.</w:t>
      </w:r>
    </w:p>
    <w:p w14:paraId="136F9A4B"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[3] P. Lewis </w:t>
      </w:r>
      <w:r w:rsidRPr="00AF231D">
        <w:rPr>
          <w:rFonts w:ascii="Times New Roman" w:hAnsi="Times New Roman" w:cs="Times New Roman"/>
          <w:bCs/>
          <w:i/>
          <w:iCs/>
          <w:sz w:val="24"/>
          <w:szCs w:val="24"/>
        </w:rPr>
        <w:t>et al.</w:t>
      </w:r>
      <w:r w:rsidRPr="00AF231D">
        <w:rPr>
          <w:rFonts w:ascii="Times New Roman" w:hAnsi="Times New Roman" w:cs="Times New Roman"/>
          <w:bCs/>
          <w:sz w:val="24"/>
          <w:szCs w:val="24"/>
        </w:rPr>
        <w:t xml:space="preserve">, “Retrieval-augmented generation for knowledge-intensive NLP tasks,” in </w:t>
      </w:r>
      <w:r w:rsidRPr="00AF231D">
        <w:rPr>
          <w:rFonts w:ascii="Times New Roman" w:hAnsi="Times New Roman" w:cs="Times New Roman"/>
          <w:bCs/>
          <w:i/>
          <w:iCs/>
          <w:sz w:val="24"/>
          <w:szCs w:val="24"/>
        </w:rPr>
        <w:t>Proc. NeurIPS</w:t>
      </w:r>
      <w:r w:rsidRPr="00AF231D">
        <w:rPr>
          <w:rFonts w:ascii="Times New Roman" w:hAnsi="Times New Roman" w:cs="Times New Roman"/>
          <w:bCs/>
          <w:sz w:val="24"/>
          <w:szCs w:val="24"/>
        </w:rPr>
        <w:t>, 2020, pp. 9459–9474.</w:t>
      </w:r>
    </w:p>
    <w:p w14:paraId="3B7EEB6A"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[4] Y. Li, R. Chen, and D. Wang, “Privacy-preserving information retrieval: A systematic review,” </w:t>
      </w:r>
      <w:r w:rsidRPr="00AF231D">
        <w:rPr>
          <w:rFonts w:ascii="Times New Roman" w:hAnsi="Times New Roman" w:cs="Times New Roman"/>
          <w:bCs/>
          <w:i/>
          <w:iCs/>
          <w:sz w:val="24"/>
          <w:szCs w:val="24"/>
        </w:rPr>
        <w:t>IEEE Transactions on Information Forensics and Security</w:t>
      </w:r>
      <w:r w:rsidRPr="00AF231D">
        <w:rPr>
          <w:rFonts w:ascii="Times New Roman" w:hAnsi="Times New Roman" w:cs="Times New Roman"/>
          <w:bCs/>
          <w:sz w:val="24"/>
          <w:szCs w:val="24"/>
        </w:rPr>
        <w:t>, vol. 18, pp. 2156–2171, 2023.</w:t>
      </w:r>
    </w:p>
    <w:p w14:paraId="0F1A15E1"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[5] X. Zhang, L. Liu, and M. Johnson, “Efficient processing of large-scale document collections in RAG systems,” in </w:t>
      </w:r>
      <w:r w:rsidRPr="00AF231D">
        <w:rPr>
          <w:rFonts w:ascii="Times New Roman" w:hAnsi="Times New Roman" w:cs="Times New Roman"/>
          <w:bCs/>
          <w:i/>
          <w:iCs/>
          <w:sz w:val="24"/>
          <w:szCs w:val="24"/>
        </w:rPr>
        <w:t>Proc. SIGIR</w:t>
      </w:r>
      <w:r w:rsidRPr="00AF231D">
        <w:rPr>
          <w:rFonts w:ascii="Times New Roman" w:hAnsi="Times New Roman" w:cs="Times New Roman"/>
          <w:bCs/>
          <w:sz w:val="24"/>
          <w:szCs w:val="24"/>
        </w:rPr>
        <w:t>, 2023, pp. 234–245.</w:t>
      </w:r>
    </w:p>
    <w:p w14:paraId="76C62071"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[6] A. Kumar, S. Patel, and R. Gupta, “Semantic coherence in privacy-preserving text processing,” </w:t>
      </w:r>
      <w:r w:rsidRPr="00AF231D">
        <w:rPr>
          <w:rFonts w:ascii="Times New Roman" w:hAnsi="Times New Roman" w:cs="Times New Roman"/>
          <w:bCs/>
          <w:i/>
          <w:iCs/>
          <w:sz w:val="24"/>
          <w:szCs w:val="24"/>
        </w:rPr>
        <w:t>IEEE Transactions on Neural Networks and Learning Systems</w:t>
      </w:r>
      <w:r w:rsidRPr="00AF231D">
        <w:rPr>
          <w:rFonts w:ascii="Times New Roman" w:hAnsi="Times New Roman" w:cs="Times New Roman"/>
          <w:bCs/>
          <w:sz w:val="24"/>
          <w:szCs w:val="24"/>
        </w:rPr>
        <w:t>, vol. 34, no. 5, pp. 2134–2147, May 2023.</w:t>
      </w:r>
    </w:p>
    <w:p w14:paraId="29D788BC"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[7] V. Karpukhin </w:t>
      </w:r>
      <w:r w:rsidRPr="00AF231D">
        <w:rPr>
          <w:rFonts w:ascii="Times New Roman" w:hAnsi="Times New Roman" w:cs="Times New Roman"/>
          <w:bCs/>
          <w:i/>
          <w:iCs/>
          <w:sz w:val="24"/>
          <w:szCs w:val="24"/>
        </w:rPr>
        <w:t>et al.</w:t>
      </w:r>
      <w:r w:rsidRPr="00AF231D">
        <w:rPr>
          <w:rFonts w:ascii="Times New Roman" w:hAnsi="Times New Roman" w:cs="Times New Roman"/>
          <w:bCs/>
          <w:sz w:val="24"/>
          <w:szCs w:val="24"/>
        </w:rPr>
        <w:t xml:space="preserve">, “Dense passage retrieval for open-domain question answering,” in </w:t>
      </w:r>
      <w:r w:rsidRPr="00AF231D">
        <w:rPr>
          <w:rFonts w:ascii="Times New Roman" w:hAnsi="Times New Roman" w:cs="Times New Roman"/>
          <w:bCs/>
          <w:i/>
          <w:iCs/>
          <w:sz w:val="24"/>
          <w:szCs w:val="24"/>
        </w:rPr>
        <w:t>Proc. EMNLP</w:t>
      </w:r>
      <w:r w:rsidRPr="00AF231D">
        <w:rPr>
          <w:rFonts w:ascii="Times New Roman" w:hAnsi="Times New Roman" w:cs="Times New Roman"/>
          <w:bCs/>
          <w:sz w:val="24"/>
          <w:szCs w:val="24"/>
        </w:rPr>
        <w:t>, 2020, pp. 6769–6781.</w:t>
      </w:r>
    </w:p>
    <w:p w14:paraId="4CA56D89"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[8] G. Izacard and E. Grave, “Leveraging passage retrieval with generative models for open domain question answering,” in </w:t>
      </w:r>
      <w:r w:rsidRPr="00AF231D">
        <w:rPr>
          <w:rFonts w:ascii="Times New Roman" w:hAnsi="Times New Roman" w:cs="Times New Roman"/>
          <w:bCs/>
          <w:i/>
          <w:iCs/>
          <w:sz w:val="24"/>
          <w:szCs w:val="24"/>
        </w:rPr>
        <w:t>Proc. EACL</w:t>
      </w:r>
      <w:r w:rsidRPr="00AF231D">
        <w:rPr>
          <w:rFonts w:ascii="Times New Roman" w:hAnsi="Times New Roman" w:cs="Times New Roman"/>
          <w:bCs/>
          <w:sz w:val="24"/>
          <w:szCs w:val="24"/>
        </w:rPr>
        <w:t>, 2021, pp. 874–880.</w:t>
      </w:r>
    </w:p>
    <w:p w14:paraId="0168076D"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[9] K. Guu </w:t>
      </w:r>
      <w:r w:rsidRPr="00AF231D">
        <w:rPr>
          <w:rFonts w:ascii="Times New Roman" w:hAnsi="Times New Roman" w:cs="Times New Roman"/>
          <w:bCs/>
          <w:i/>
          <w:iCs/>
          <w:sz w:val="24"/>
          <w:szCs w:val="24"/>
        </w:rPr>
        <w:t>et al.</w:t>
      </w:r>
      <w:r w:rsidRPr="00AF231D">
        <w:rPr>
          <w:rFonts w:ascii="Times New Roman" w:hAnsi="Times New Roman" w:cs="Times New Roman"/>
          <w:bCs/>
          <w:sz w:val="24"/>
          <w:szCs w:val="24"/>
        </w:rPr>
        <w:t xml:space="preserve">, “REALM: Retrieval-augmented language model pretraining,” in </w:t>
      </w:r>
      <w:r w:rsidRPr="00AF231D">
        <w:rPr>
          <w:rFonts w:ascii="Times New Roman" w:hAnsi="Times New Roman" w:cs="Times New Roman"/>
          <w:bCs/>
          <w:i/>
          <w:iCs/>
          <w:sz w:val="24"/>
          <w:szCs w:val="24"/>
        </w:rPr>
        <w:t>Proc. ICML</w:t>
      </w:r>
      <w:r w:rsidRPr="00AF231D">
        <w:rPr>
          <w:rFonts w:ascii="Times New Roman" w:hAnsi="Times New Roman" w:cs="Times New Roman"/>
          <w:bCs/>
          <w:sz w:val="24"/>
          <w:szCs w:val="24"/>
        </w:rPr>
        <w:t>, 2020, pp. 3929–3938.</w:t>
      </w:r>
    </w:p>
    <w:p w14:paraId="0EF18E3B"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[10] C. Dwork and A. Roth, “The algorithmic foundations of differential privacy,” </w:t>
      </w:r>
      <w:r w:rsidRPr="00AF231D">
        <w:rPr>
          <w:rFonts w:ascii="Times New Roman" w:hAnsi="Times New Roman" w:cs="Times New Roman"/>
          <w:bCs/>
          <w:i/>
          <w:iCs/>
          <w:sz w:val="24"/>
          <w:szCs w:val="24"/>
        </w:rPr>
        <w:t>Foundations and Trends in Theoretical Computer Science</w:t>
      </w:r>
      <w:r w:rsidRPr="00AF231D">
        <w:rPr>
          <w:rFonts w:ascii="Times New Roman" w:hAnsi="Times New Roman" w:cs="Times New Roman"/>
          <w:bCs/>
          <w:sz w:val="24"/>
          <w:szCs w:val="24"/>
        </w:rPr>
        <w:t>, vol. 9, no. 3–4, pp. 211–407, 2014.</w:t>
      </w:r>
    </w:p>
    <w:p w14:paraId="63EA38A9"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[11] R. Curtmola, J. Garay, S. Kamara, and R. Ostrovsky, “Searchable symmetric encryption: Improved definitions and efficient constructions,” in </w:t>
      </w:r>
      <w:r w:rsidRPr="00AF231D">
        <w:rPr>
          <w:rFonts w:ascii="Times New Roman" w:hAnsi="Times New Roman" w:cs="Times New Roman"/>
          <w:bCs/>
          <w:i/>
          <w:iCs/>
          <w:sz w:val="24"/>
          <w:szCs w:val="24"/>
        </w:rPr>
        <w:t>Proc. ACM CCS</w:t>
      </w:r>
      <w:r w:rsidRPr="00AF231D">
        <w:rPr>
          <w:rFonts w:ascii="Times New Roman" w:hAnsi="Times New Roman" w:cs="Times New Roman"/>
          <w:bCs/>
          <w:sz w:val="24"/>
          <w:szCs w:val="24"/>
        </w:rPr>
        <w:t>, 2006, pp. 79–88.</w:t>
      </w:r>
    </w:p>
    <w:p w14:paraId="2B8C9ED3" w14:textId="77777777" w:rsidR="00126D72" w:rsidRPr="00AF231D" w:rsidRDefault="00126D72" w:rsidP="00126D72">
      <w:pPr>
        <w:spacing w:after="160" w:line="278" w:lineRule="auto"/>
        <w:rPr>
          <w:rFonts w:ascii="Times New Roman" w:hAnsi="Times New Roman" w:cs="Times New Roman"/>
          <w:bCs/>
          <w:sz w:val="24"/>
          <w:szCs w:val="24"/>
        </w:rPr>
      </w:pPr>
      <w:r w:rsidRPr="00AF231D">
        <w:rPr>
          <w:rFonts w:ascii="Times New Roman" w:hAnsi="Times New Roman" w:cs="Times New Roman"/>
          <w:bCs/>
          <w:sz w:val="24"/>
          <w:szCs w:val="24"/>
        </w:rPr>
        <w:t xml:space="preserve">[12] F. McSherry and K. Talwar, “Mechanism design via differential privacy,” in </w:t>
      </w:r>
      <w:r w:rsidRPr="00AF231D">
        <w:rPr>
          <w:rFonts w:ascii="Times New Roman" w:hAnsi="Times New Roman" w:cs="Times New Roman"/>
          <w:bCs/>
          <w:i/>
          <w:iCs/>
          <w:sz w:val="24"/>
          <w:szCs w:val="24"/>
        </w:rPr>
        <w:t>Proc. IEEE FOCS</w:t>
      </w:r>
      <w:r w:rsidRPr="00AF231D">
        <w:rPr>
          <w:rFonts w:ascii="Times New Roman" w:hAnsi="Times New Roman" w:cs="Times New Roman"/>
          <w:bCs/>
          <w:sz w:val="24"/>
          <w:szCs w:val="24"/>
        </w:rPr>
        <w:t>, 2007, pp. 94–103.</w:t>
      </w:r>
    </w:p>
    <w:p w14:paraId="4CB5C457" w14:textId="77777777" w:rsidR="00126D72" w:rsidRPr="0079400C" w:rsidRDefault="00126D72" w:rsidP="00126D72">
      <w:pPr>
        <w:rPr>
          <w:rFonts w:ascii="Times New Roman" w:hAnsi="Times New Roman" w:cs="Times New Roman"/>
          <w:b/>
          <w:sz w:val="28"/>
          <w:szCs w:val="28"/>
        </w:rPr>
      </w:pPr>
    </w:p>
    <w:p w14:paraId="743A2694" w14:textId="77777777" w:rsidR="00126D72" w:rsidRPr="0079400C" w:rsidRDefault="00126D72" w:rsidP="00126D72">
      <w:pPr>
        <w:jc w:val="center"/>
        <w:rPr>
          <w:rFonts w:ascii="Times New Roman" w:hAnsi="Times New Roman" w:cs="Times New Roman"/>
          <w:b/>
          <w:sz w:val="28"/>
          <w:szCs w:val="28"/>
        </w:rPr>
      </w:pPr>
    </w:p>
    <w:p w14:paraId="75E6E7F6" w14:textId="77777777" w:rsidR="00126D72" w:rsidRPr="0079400C" w:rsidRDefault="00126D72" w:rsidP="00126D72">
      <w:pPr>
        <w:jc w:val="center"/>
        <w:rPr>
          <w:rFonts w:ascii="Times New Roman" w:hAnsi="Times New Roman" w:cs="Times New Roman"/>
          <w:b/>
          <w:sz w:val="28"/>
          <w:szCs w:val="28"/>
        </w:rPr>
      </w:pPr>
    </w:p>
    <w:p w14:paraId="365DAD4C" w14:textId="77777777" w:rsidR="00126D72" w:rsidRPr="0079400C" w:rsidRDefault="00126D72" w:rsidP="00126D72">
      <w:pPr>
        <w:jc w:val="center"/>
        <w:rPr>
          <w:rFonts w:ascii="Times New Roman" w:hAnsi="Times New Roman" w:cs="Times New Roman"/>
          <w:b/>
          <w:sz w:val="28"/>
          <w:szCs w:val="28"/>
        </w:rPr>
      </w:pPr>
    </w:p>
    <w:p w14:paraId="42CE09DC" w14:textId="77777777" w:rsidR="00126D72" w:rsidRPr="0079400C" w:rsidRDefault="00126D72" w:rsidP="00126D72">
      <w:pPr>
        <w:jc w:val="center"/>
        <w:rPr>
          <w:rFonts w:ascii="Times New Roman" w:hAnsi="Times New Roman" w:cs="Times New Roman"/>
          <w:b/>
          <w:sz w:val="28"/>
          <w:szCs w:val="28"/>
        </w:rPr>
      </w:pPr>
    </w:p>
    <w:p w14:paraId="755D212C" w14:textId="77777777" w:rsidR="00126D72" w:rsidRPr="0079400C" w:rsidRDefault="00126D72" w:rsidP="00126D72">
      <w:pPr>
        <w:jc w:val="center"/>
        <w:rPr>
          <w:rFonts w:ascii="Times New Roman" w:hAnsi="Times New Roman" w:cs="Times New Roman"/>
          <w:b/>
          <w:sz w:val="28"/>
          <w:szCs w:val="28"/>
        </w:rPr>
      </w:pPr>
    </w:p>
    <w:p w14:paraId="2F9DDFBB" w14:textId="77777777" w:rsidR="00126D72" w:rsidRPr="0079400C" w:rsidRDefault="00126D72" w:rsidP="00126D72">
      <w:pPr>
        <w:jc w:val="both"/>
        <w:rPr>
          <w:rFonts w:ascii="Times New Roman" w:hAnsi="Times New Roman" w:cs="Times New Roman"/>
          <w:b/>
        </w:rPr>
      </w:pPr>
    </w:p>
    <w:sectPr w:rsidR="00126D72" w:rsidRPr="0079400C" w:rsidSect="00126D7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A50A5" w14:textId="77777777" w:rsidR="00AD336F" w:rsidRDefault="00AD336F">
      <w:r>
        <w:separator/>
      </w:r>
    </w:p>
  </w:endnote>
  <w:endnote w:type="continuationSeparator" w:id="0">
    <w:p w14:paraId="6546A302" w14:textId="77777777" w:rsidR="00AD336F" w:rsidRDefault="00AD3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BD2C9" w14:textId="77777777" w:rsidR="00AD336F" w:rsidRDefault="00AD336F">
      <w:r>
        <w:separator/>
      </w:r>
    </w:p>
  </w:footnote>
  <w:footnote w:type="continuationSeparator" w:id="0">
    <w:p w14:paraId="6F93AAC3" w14:textId="77777777" w:rsidR="00AD336F" w:rsidRDefault="00AD3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9FED" w14:textId="77777777" w:rsidR="00126D72" w:rsidRPr="00EA3316" w:rsidRDefault="00126D72" w:rsidP="00EA3316">
    <w:pPr>
      <w:pStyle w:val="Header"/>
      <w:jc w:val="cent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E3BBBA"/>
    <w:multiLevelType w:val="singleLevel"/>
    <w:tmpl w:val="90E3BBB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0FBC691"/>
    <w:multiLevelType w:val="multilevel"/>
    <w:tmpl w:val="A0FBC691"/>
    <w:lvl w:ilvl="0">
      <w:start w:val="6"/>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2872" w:hanging="613"/>
      </w:pPr>
      <w:rPr>
        <w:rFonts w:hint="default"/>
        <w:lang w:val="en-US" w:eastAsia="en-US" w:bidi="ar-SA"/>
      </w:rPr>
    </w:lvl>
    <w:lvl w:ilvl="3">
      <w:numFmt w:val="bullet"/>
      <w:lvlText w:val="•"/>
      <w:lvlJc w:val="left"/>
      <w:pPr>
        <w:ind w:left="3818" w:hanging="613"/>
      </w:pPr>
      <w:rPr>
        <w:rFonts w:hint="default"/>
        <w:lang w:val="en-US" w:eastAsia="en-US" w:bidi="ar-SA"/>
      </w:rPr>
    </w:lvl>
    <w:lvl w:ilvl="4">
      <w:numFmt w:val="bullet"/>
      <w:lvlText w:val="•"/>
      <w:lvlJc w:val="left"/>
      <w:pPr>
        <w:ind w:left="4764" w:hanging="613"/>
      </w:pPr>
      <w:rPr>
        <w:rFonts w:hint="default"/>
        <w:lang w:val="en-US" w:eastAsia="en-US" w:bidi="ar-SA"/>
      </w:rPr>
    </w:lvl>
    <w:lvl w:ilvl="5">
      <w:numFmt w:val="bullet"/>
      <w:lvlText w:val="•"/>
      <w:lvlJc w:val="left"/>
      <w:pPr>
        <w:ind w:left="5710" w:hanging="613"/>
      </w:pPr>
      <w:rPr>
        <w:rFonts w:hint="default"/>
        <w:lang w:val="en-US" w:eastAsia="en-US" w:bidi="ar-SA"/>
      </w:rPr>
    </w:lvl>
    <w:lvl w:ilvl="6">
      <w:numFmt w:val="bullet"/>
      <w:lvlText w:val="•"/>
      <w:lvlJc w:val="left"/>
      <w:pPr>
        <w:ind w:left="6656" w:hanging="613"/>
      </w:pPr>
      <w:rPr>
        <w:rFonts w:hint="default"/>
        <w:lang w:val="en-US" w:eastAsia="en-US" w:bidi="ar-SA"/>
      </w:rPr>
    </w:lvl>
    <w:lvl w:ilvl="7">
      <w:numFmt w:val="bullet"/>
      <w:lvlText w:val="•"/>
      <w:lvlJc w:val="left"/>
      <w:pPr>
        <w:ind w:left="7602" w:hanging="613"/>
      </w:pPr>
      <w:rPr>
        <w:rFonts w:hint="default"/>
        <w:lang w:val="en-US" w:eastAsia="en-US" w:bidi="ar-SA"/>
      </w:rPr>
    </w:lvl>
    <w:lvl w:ilvl="8">
      <w:numFmt w:val="bullet"/>
      <w:lvlText w:val="•"/>
      <w:lvlJc w:val="left"/>
      <w:pPr>
        <w:ind w:left="8548" w:hanging="613"/>
      </w:pPr>
      <w:rPr>
        <w:rFonts w:hint="default"/>
        <w:lang w:val="en-US" w:eastAsia="en-US" w:bidi="ar-SA"/>
      </w:rPr>
    </w:lvl>
  </w:abstractNum>
  <w:abstractNum w:abstractNumId="2" w15:restartNumberingAfterBreak="0">
    <w:nsid w:val="AA269187"/>
    <w:multiLevelType w:val="multilevel"/>
    <w:tmpl w:val="AA269187"/>
    <w:lvl w:ilvl="0">
      <w:start w:val="3"/>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1181"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1460"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705" w:hanging="300"/>
      </w:pPr>
      <w:rPr>
        <w:rFonts w:hint="default"/>
        <w:lang w:val="en-US" w:eastAsia="en-US" w:bidi="ar-SA"/>
      </w:rPr>
    </w:lvl>
    <w:lvl w:ilvl="5">
      <w:numFmt w:val="bullet"/>
      <w:lvlText w:val="•"/>
      <w:lvlJc w:val="left"/>
      <w:pPr>
        <w:ind w:left="4827" w:hanging="300"/>
      </w:pPr>
      <w:rPr>
        <w:rFonts w:hint="default"/>
        <w:lang w:val="en-US" w:eastAsia="en-US" w:bidi="ar-SA"/>
      </w:rPr>
    </w:lvl>
    <w:lvl w:ilvl="6">
      <w:numFmt w:val="bullet"/>
      <w:lvlText w:val="•"/>
      <w:lvlJc w:val="left"/>
      <w:pPr>
        <w:ind w:left="5950" w:hanging="300"/>
      </w:pPr>
      <w:rPr>
        <w:rFonts w:hint="default"/>
        <w:lang w:val="en-US" w:eastAsia="en-US" w:bidi="ar-SA"/>
      </w:rPr>
    </w:lvl>
    <w:lvl w:ilvl="7">
      <w:numFmt w:val="bullet"/>
      <w:lvlText w:val="•"/>
      <w:lvlJc w:val="left"/>
      <w:pPr>
        <w:ind w:left="7072" w:hanging="300"/>
      </w:pPr>
      <w:rPr>
        <w:rFonts w:hint="default"/>
        <w:lang w:val="en-US" w:eastAsia="en-US" w:bidi="ar-SA"/>
      </w:rPr>
    </w:lvl>
    <w:lvl w:ilvl="8">
      <w:numFmt w:val="bullet"/>
      <w:lvlText w:val="•"/>
      <w:lvlJc w:val="left"/>
      <w:pPr>
        <w:ind w:left="8195" w:hanging="300"/>
      </w:pPr>
      <w:rPr>
        <w:rFonts w:hint="default"/>
        <w:lang w:val="en-US" w:eastAsia="en-US" w:bidi="ar-SA"/>
      </w:rPr>
    </w:lvl>
  </w:abstractNum>
  <w:abstractNum w:abstractNumId="3" w15:restartNumberingAfterBreak="0">
    <w:nsid w:val="BCF1D9DE"/>
    <w:multiLevelType w:val="multilevel"/>
    <w:tmpl w:val="BCF1D9DE"/>
    <w:lvl w:ilvl="0">
      <w:start w:val="5"/>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3."/>
      <w:lvlJc w:val="left"/>
      <w:pPr>
        <w:ind w:left="945" w:hanging="300"/>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3082" w:hanging="300"/>
      </w:pPr>
      <w:rPr>
        <w:rFonts w:hint="default"/>
        <w:lang w:val="en-US" w:eastAsia="en-US" w:bidi="ar-SA"/>
      </w:rPr>
    </w:lvl>
    <w:lvl w:ilvl="4">
      <w:numFmt w:val="bullet"/>
      <w:lvlText w:val="•"/>
      <w:lvlJc w:val="left"/>
      <w:pPr>
        <w:ind w:left="4133" w:hanging="300"/>
      </w:pPr>
      <w:rPr>
        <w:rFonts w:hint="default"/>
        <w:lang w:val="en-US" w:eastAsia="en-US" w:bidi="ar-SA"/>
      </w:rPr>
    </w:lvl>
    <w:lvl w:ilvl="5">
      <w:numFmt w:val="bullet"/>
      <w:lvlText w:val="•"/>
      <w:lvlJc w:val="left"/>
      <w:pPr>
        <w:ind w:left="5184" w:hanging="300"/>
      </w:pPr>
      <w:rPr>
        <w:rFonts w:hint="default"/>
        <w:lang w:val="en-US" w:eastAsia="en-US" w:bidi="ar-SA"/>
      </w:rPr>
    </w:lvl>
    <w:lvl w:ilvl="6">
      <w:numFmt w:val="bullet"/>
      <w:lvlText w:val="•"/>
      <w:lvlJc w:val="left"/>
      <w:pPr>
        <w:ind w:left="6235" w:hanging="300"/>
      </w:pPr>
      <w:rPr>
        <w:rFonts w:hint="default"/>
        <w:lang w:val="en-US" w:eastAsia="en-US" w:bidi="ar-SA"/>
      </w:rPr>
    </w:lvl>
    <w:lvl w:ilvl="7">
      <w:numFmt w:val="bullet"/>
      <w:lvlText w:val="•"/>
      <w:lvlJc w:val="left"/>
      <w:pPr>
        <w:ind w:left="7286" w:hanging="300"/>
      </w:pPr>
      <w:rPr>
        <w:rFonts w:hint="default"/>
        <w:lang w:val="en-US" w:eastAsia="en-US" w:bidi="ar-SA"/>
      </w:rPr>
    </w:lvl>
    <w:lvl w:ilvl="8">
      <w:numFmt w:val="bullet"/>
      <w:lvlText w:val="•"/>
      <w:lvlJc w:val="left"/>
      <w:pPr>
        <w:ind w:left="8337" w:hanging="300"/>
      </w:pPr>
      <w:rPr>
        <w:rFonts w:hint="default"/>
        <w:lang w:val="en-US" w:eastAsia="en-US" w:bidi="ar-SA"/>
      </w:rPr>
    </w:lvl>
  </w:abstractNum>
  <w:abstractNum w:abstractNumId="4" w15:restartNumberingAfterBreak="0">
    <w:nsid w:val="CF092B84"/>
    <w:multiLevelType w:val="multilevel"/>
    <w:tmpl w:val="CF092B84"/>
    <w:lvl w:ilvl="0">
      <w:start w:val="3"/>
      <w:numFmt w:val="decimal"/>
      <w:lvlText w:val="%1"/>
      <w:lvlJc w:val="left"/>
      <w:pPr>
        <w:ind w:left="1249" w:hanging="539"/>
      </w:pPr>
      <w:rPr>
        <w:rFonts w:hint="default"/>
        <w:lang w:val="en-US" w:eastAsia="en-US" w:bidi="ar-SA"/>
      </w:rPr>
    </w:lvl>
    <w:lvl w:ilvl="1">
      <w:start w:val="3"/>
      <w:numFmt w:val="decimal"/>
      <w:lvlText w:val="%1.%2"/>
      <w:lvlJc w:val="left"/>
      <w:pPr>
        <w:ind w:left="1249"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99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3875" w:hanging="749"/>
      </w:pPr>
      <w:rPr>
        <w:rFonts w:hint="default"/>
        <w:lang w:val="en-US" w:eastAsia="en-US" w:bidi="ar-SA"/>
      </w:rPr>
    </w:lvl>
    <w:lvl w:ilvl="4">
      <w:numFmt w:val="bullet"/>
      <w:lvlText w:val="•"/>
      <w:lvlJc w:val="left"/>
      <w:pPr>
        <w:ind w:left="4813" w:hanging="749"/>
      </w:pPr>
      <w:rPr>
        <w:rFonts w:hint="default"/>
        <w:lang w:val="en-US" w:eastAsia="en-US" w:bidi="ar-SA"/>
      </w:rPr>
    </w:lvl>
    <w:lvl w:ilvl="5">
      <w:numFmt w:val="bullet"/>
      <w:lvlText w:val="•"/>
      <w:lvlJc w:val="left"/>
      <w:pPr>
        <w:ind w:left="5751" w:hanging="749"/>
      </w:pPr>
      <w:rPr>
        <w:rFonts w:hint="default"/>
        <w:lang w:val="en-US" w:eastAsia="en-US" w:bidi="ar-SA"/>
      </w:rPr>
    </w:lvl>
    <w:lvl w:ilvl="6">
      <w:numFmt w:val="bullet"/>
      <w:lvlText w:val="•"/>
      <w:lvlJc w:val="left"/>
      <w:pPr>
        <w:ind w:left="6688" w:hanging="749"/>
      </w:pPr>
      <w:rPr>
        <w:rFonts w:hint="default"/>
        <w:lang w:val="en-US" w:eastAsia="en-US" w:bidi="ar-SA"/>
      </w:rPr>
    </w:lvl>
    <w:lvl w:ilvl="7">
      <w:numFmt w:val="bullet"/>
      <w:lvlText w:val="•"/>
      <w:lvlJc w:val="left"/>
      <w:pPr>
        <w:ind w:left="7626" w:hanging="749"/>
      </w:pPr>
      <w:rPr>
        <w:rFonts w:hint="default"/>
        <w:lang w:val="en-US" w:eastAsia="en-US" w:bidi="ar-SA"/>
      </w:rPr>
    </w:lvl>
    <w:lvl w:ilvl="8">
      <w:numFmt w:val="bullet"/>
      <w:lvlText w:val="•"/>
      <w:lvlJc w:val="left"/>
      <w:pPr>
        <w:ind w:left="8564" w:hanging="749"/>
      </w:pPr>
      <w:rPr>
        <w:rFonts w:hint="default"/>
        <w:lang w:val="en-US" w:eastAsia="en-US" w:bidi="ar-SA"/>
      </w:rPr>
    </w:lvl>
  </w:abstractNum>
  <w:abstractNum w:abstractNumId="5" w15:restartNumberingAfterBreak="0">
    <w:nsid w:val="E1F4932B"/>
    <w:multiLevelType w:val="singleLevel"/>
    <w:tmpl w:val="E1F4932B"/>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D41ADBE"/>
    <w:multiLevelType w:val="multilevel"/>
    <w:tmpl w:val="FD41ADBE"/>
    <w:lvl w:ilvl="0">
      <w:numFmt w:val="bullet"/>
      <w:lvlText w:val="–"/>
      <w:lvlJc w:val="left"/>
      <w:pPr>
        <w:ind w:left="1460" w:hanging="252"/>
      </w:pPr>
      <w:rPr>
        <w:rFonts w:ascii="Calibri" w:eastAsia="Calibri" w:hAnsi="Calibri" w:cs="Calibri" w:hint="default"/>
        <w:b/>
        <w:bCs/>
        <w:i w:val="0"/>
        <w:iCs w:val="0"/>
        <w:spacing w:val="0"/>
        <w:w w:val="112"/>
        <w:sz w:val="24"/>
        <w:szCs w:val="24"/>
        <w:lang w:val="en-US" w:eastAsia="en-US" w:bidi="ar-SA"/>
      </w:rPr>
    </w:lvl>
    <w:lvl w:ilvl="1">
      <w:numFmt w:val="bullet"/>
      <w:lvlText w:val="•"/>
      <w:lvlJc w:val="left"/>
      <w:pPr>
        <w:ind w:left="2358" w:hanging="252"/>
      </w:pPr>
      <w:rPr>
        <w:rFonts w:hint="default"/>
        <w:lang w:val="en-US" w:eastAsia="en-US" w:bidi="ar-SA"/>
      </w:rPr>
    </w:lvl>
    <w:lvl w:ilvl="2">
      <w:numFmt w:val="bullet"/>
      <w:lvlText w:val="•"/>
      <w:lvlJc w:val="left"/>
      <w:pPr>
        <w:ind w:left="3256" w:hanging="252"/>
      </w:pPr>
      <w:rPr>
        <w:rFonts w:hint="default"/>
        <w:lang w:val="en-US" w:eastAsia="en-US" w:bidi="ar-SA"/>
      </w:rPr>
    </w:lvl>
    <w:lvl w:ilvl="3">
      <w:numFmt w:val="bullet"/>
      <w:lvlText w:val="•"/>
      <w:lvlJc w:val="left"/>
      <w:pPr>
        <w:ind w:left="4154" w:hanging="252"/>
      </w:pPr>
      <w:rPr>
        <w:rFonts w:hint="default"/>
        <w:lang w:val="en-US" w:eastAsia="en-US" w:bidi="ar-SA"/>
      </w:rPr>
    </w:lvl>
    <w:lvl w:ilvl="4">
      <w:numFmt w:val="bullet"/>
      <w:lvlText w:val="•"/>
      <w:lvlJc w:val="left"/>
      <w:pPr>
        <w:ind w:left="5052" w:hanging="252"/>
      </w:pPr>
      <w:rPr>
        <w:rFonts w:hint="default"/>
        <w:lang w:val="en-US" w:eastAsia="en-US" w:bidi="ar-SA"/>
      </w:rPr>
    </w:lvl>
    <w:lvl w:ilvl="5">
      <w:numFmt w:val="bullet"/>
      <w:lvlText w:val="•"/>
      <w:lvlJc w:val="left"/>
      <w:pPr>
        <w:ind w:left="5950" w:hanging="252"/>
      </w:pPr>
      <w:rPr>
        <w:rFonts w:hint="default"/>
        <w:lang w:val="en-US" w:eastAsia="en-US" w:bidi="ar-SA"/>
      </w:rPr>
    </w:lvl>
    <w:lvl w:ilvl="6">
      <w:numFmt w:val="bullet"/>
      <w:lvlText w:val="•"/>
      <w:lvlJc w:val="left"/>
      <w:pPr>
        <w:ind w:left="6848" w:hanging="252"/>
      </w:pPr>
      <w:rPr>
        <w:rFonts w:hint="default"/>
        <w:lang w:val="en-US" w:eastAsia="en-US" w:bidi="ar-SA"/>
      </w:rPr>
    </w:lvl>
    <w:lvl w:ilvl="7">
      <w:numFmt w:val="bullet"/>
      <w:lvlText w:val="•"/>
      <w:lvlJc w:val="left"/>
      <w:pPr>
        <w:ind w:left="7746" w:hanging="252"/>
      </w:pPr>
      <w:rPr>
        <w:rFonts w:hint="default"/>
        <w:lang w:val="en-US" w:eastAsia="en-US" w:bidi="ar-SA"/>
      </w:rPr>
    </w:lvl>
    <w:lvl w:ilvl="8">
      <w:numFmt w:val="bullet"/>
      <w:lvlText w:val="•"/>
      <w:lvlJc w:val="left"/>
      <w:pPr>
        <w:ind w:left="8644" w:hanging="252"/>
      </w:pPr>
      <w:rPr>
        <w:rFonts w:hint="default"/>
        <w:lang w:val="en-US" w:eastAsia="en-US" w:bidi="ar-SA"/>
      </w:rPr>
    </w:lvl>
  </w:abstractNum>
  <w:abstractNum w:abstractNumId="7" w15:restartNumberingAfterBreak="0">
    <w:nsid w:val="00305C96"/>
    <w:multiLevelType w:val="multilevel"/>
    <w:tmpl w:val="7FE87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53208E"/>
    <w:multiLevelType w:val="multilevel"/>
    <w:tmpl w:val="0053208E"/>
    <w:lvl w:ilvl="0">
      <w:start w:val="3"/>
      <w:numFmt w:val="decimal"/>
      <w:lvlText w:val="%1"/>
      <w:lvlJc w:val="left"/>
      <w:pPr>
        <w:ind w:left="1998" w:hanging="749"/>
      </w:pPr>
      <w:rPr>
        <w:rFonts w:hint="default"/>
        <w:lang w:val="en-US" w:eastAsia="en-US" w:bidi="ar-SA"/>
      </w:rPr>
    </w:lvl>
    <w:lvl w:ilvl="1">
      <w:start w:val="2"/>
      <w:numFmt w:val="decimal"/>
      <w:lvlText w:val="%1.%2"/>
      <w:lvlJc w:val="left"/>
      <w:pPr>
        <w:ind w:left="1998" w:hanging="749"/>
      </w:pPr>
      <w:rPr>
        <w:rFonts w:hint="default"/>
        <w:lang w:val="en-US" w:eastAsia="en-US" w:bidi="ar-SA"/>
      </w:rPr>
    </w:lvl>
    <w:lvl w:ilvl="2">
      <w:start w:val="2"/>
      <w:numFmt w:val="decimal"/>
      <w:lvlText w:val="%1.%2.%3"/>
      <w:lvlJc w:val="left"/>
      <w:pPr>
        <w:ind w:left="199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4532" w:hanging="749"/>
      </w:pPr>
      <w:rPr>
        <w:rFonts w:hint="default"/>
        <w:lang w:val="en-US" w:eastAsia="en-US" w:bidi="ar-SA"/>
      </w:rPr>
    </w:lvl>
    <w:lvl w:ilvl="4">
      <w:numFmt w:val="bullet"/>
      <w:lvlText w:val="•"/>
      <w:lvlJc w:val="left"/>
      <w:pPr>
        <w:ind w:left="5376" w:hanging="749"/>
      </w:pPr>
      <w:rPr>
        <w:rFonts w:hint="default"/>
        <w:lang w:val="en-US" w:eastAsia="en-US" w:bidi="ar-SA"/>
      </w:rPr>
    </w:lvl>
    <w:lvl w:ilvl="5">
      <w:numFmt w:val="bullet"/>
      <w:lvlText w:val="•"/>
      <w:lvlJc w:val="left"/>
      <w:pPr>
        <w:ind w:left="6220" w:hanging="749"/>
      </w:pPr>
      <w:rPr>
        <w:rFonts w:hint="default"/>
        <w:lang w:val="en-US" w:eastAsia="en-US" w:bidi="ar-SA"/>
      </w:rPr>
    </w:lvl>
    <w:lvl w:ilvl="6">
      <w:numFmt w:val="bullet"/>
      <w:lvlText w:val="•"/>
      <w:lvlJc w:val="left"/>
      <w:pPr>
        <w:ind w:left="7064" w:hanging="749"/>
      </w:pPr>
      <w:rPr>
        <w:rFonts w:hint="default"/>
        <w:lang w:val="en-US" w:eastAsia="en-US" w:bidi="ar-SA"/>
      </w:rPr>
    </w:lvl>
    <w:lvl w:ilvl="7">
      <w:numFmt w:val="bullet"/>
      <w:lvlText w:val="•"/>
      <w:lvlJc w:val="left"/>
      <w:pPr>
        <w:ind w:left="7908" w:hanging="749"/>
      </w:pPr>
      <w:rPr>
        <w:rFonts w:hint="default"/>
        <w:lang w:val="en-US" w:eastAsia="en-US" w:bidi="ar-SA"/>
      </w:rPr>
    </w:lvl>
    <w:lvl w:ilvl="8">
      <w:numFmt w:val="bullet"/>
      <w:lvlText w:val="•"/>
      <w:lvlJc w:val="left"/>
      <w:pPr>
        <w:ind w:left="8752" w:hanging="749"/>
      </w:pPr>
      <w:rPr>
        <w:rFonts w:hint="default"/>
        <w:lang w:val="en-US" w:eastAsia="en-US" w:bidi="ar-SA"/>
      </w:rPr>
    </w:lvl>
  </w:abstractNum>
  <w:abstractNum w:abstractNumId="9" w15:restartNumberingAfterBreak="0">
    <w:nsid w:val="02511D0C"/>
    <w:multiLevelType w:val="multilevel"/>
    <w:tmpl w:val="00F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6024B"/>
    <w:multiLevelType w:val="multilevel"/>
    <w:tmpl w:val="33186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B2FF0"/>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12" w15:restartNumberingAfterBreak="0">
    <w:nsid w:val="0A8F51D1"/>
    <w:multiLevelType w:val="multilevel"/>
    <w:tmpl w:val="F46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38AD0"/>
    <w:multiLevelType w:val="multilevel"/>
    <w:tmpl w:val="0D638AD0"/>
    <w:lvl w:ilvl="0">
      <w:start w:val="4"/>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118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1460" w:hanging="252"/>
      </w:pPr>
      <w:rPr>
        <w:rFonts w:ascii="Calibri" w:eastAsia="Calibri" w:hAnsi="Calibri" w:cs="Calibri" w:hint="default"/>
        <w:b/>
        <w:bCs/>
        <w:i w:val="0"/>
        <w:iCs w:val="0"/>
        <w:spacing w:val="0"/>
        <w:w w:val="112"/>
        <w:sz w:val="24"/>
        <w:szCs w:val="24"/>
        <w:lang w:val="en-US" w:eastAsia="en-US" w:bidi="ar-SA"/>
      </w:rPr>
    </w:lvl>
    <w:lvl w:ilvl="4">
      <w:numFmt w:val="bullet"/>
      <w:lvlText w:val="•"/>
      <w:lvlJc w:val="left"/>
      <w:pPr>
        <w:ind w:left="3705" w:hanging="252"/>
      </w:pPr>
      <w:rPr>
        <w:rFonts w:hint="default"/>
        <w:lang w:val="en-US" w:eastAsia="en-US" w:bidi="ar-SA"/>
      </w:rPr>
    </w:lvl>
    <w:lvl w:ilvl="5">
      <w:numFmt w:val="bullet"/>
      <w:lvlText w:val="•"/>
      <w:lvlJc w:val="left"/>
      <w:pPr>
        <w:ind w:left="4827" w:hanging="252"/>
      </w:pPr>
      <w:rPr>
        <w:rFonts w:hint="default"/>
        <w:lang w:val="en-US" w:eastAsia="en-US" w:bidi="ar-SA"/>
      </w:rPr>
    </w:lvl>
    <w:lvl w:ilvl="6">
      <w:numFmt w:val="bullet"/>
      <w:lvlText w:val="•"/>
      <w:lvlJc w:val="left"/>
      <w:pPr>
        <w:ind w:left="5950" w:hanging="252"/>
      </w:pPr>
      <w:rPr>
        <w:rFonts w:hint="default"/>
        <w:lang w:val="en-US" w:eastAsia="en-US" w:bidi="ar-SA"/>
      </w:rPr>
    </w:lvl>
    <w:lvl w:ilvl="7">
      <w:numFmt w:val="bullet"/>
      <w:lvlText w:val="•"/>
      <w:lvlJc w:val="left"/>
      <w:pPr>
        <w:ind w:left="7072" w:hanging="252"/>
      </w:pPr>
      <w:rPr>
        <w:rFonts w:hint="default"/>
        <w:lang w:val="en-US" w:eastAsia="en-US" w:bidi="ar-SA"/>
      </w:rPr>
    </w:lvl>
    <w:lvl w:ilvl="8">
      <w:numFmt w:val="bullet"/>
      <w:lvlText w:val="•"/>
      <w:lvlJc w:val="left"/>
      <w:pPr>
        <w:ind w:left="8195" w:hanging="252"/>
      </w:pPr>
      <w:rPr>
        <w:rFonts w:hint="default"/>
        <w:lang w:val="en-US" w:eastAsia="en-US" w:bidi="ar-SA"/>
      </w:rPr>
    </w:lvl>
  </w:abstractNum>
  <w:abstractNum w:abstractNumId="14" w15:restartNumberingAfterBreak="0">
    <w:nsid w:val="0FBC3FFA"/>
    <w:multiLevelType w:val="multilevel"/>
    <w:tmpl w:val="1FF0A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44C91"/>
    <w:multiLevelType w:val="multilevel"/>
    <w:tmpl w:val="4814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74EA6"/>
    <w:multiLevelType w:val="hybridMultilevel"/>
    <w:tmpl w:val="F402A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914579"/>
    <w:multiLevelType w:val="multilevel"/>
    <w:tmpl w:val="CC8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F1413"/>
    <w:multiLevelType w:val="multilevel"/>
    <w:tmpl w:val="BE14B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B17EB"/>
    <w:multiLevelType w:val="multilevel"/>
    <w:tmpl w:val="7FC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31ABB"/>
    <w:multiLevelType w:val="multilevel"/>
    <w:tmpl w:val="6F62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2A1202"/>
    <w:multiLevelType w:val="multilevel"/>
    <w:tmpl w:val="136A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B0525"/>
    <w:multiLevelType w:val="multilevel"/>
    <w:tmpl w:val="3BD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B384E"/>
    <w:multiLevelType w:val="multilevel"/>
    <w:tmpl w:val="9C16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A4EEA"/>
    <w:multiLevelType w:val="multilevel"/>
    <w:tmpl w:val="43AC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D6DF1"/>
    <w:multiLevelType w:val="multilevel"/>
    <w:tmpl w:val="F450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02CE7"/>
    <w:multiLevelType w:val="multilevel"/>
    <w:tmpl w:val="8A4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F9F32"/>
    <w:multiLevelType w:val="multilevel"/>
    <w:tmpl w:val="2EBF9F32"/>
    <w:lvl w:ilvl="0">
      <w:start w:val="1"/>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2872" w:hanging="613"/>
      </w:pPr>
      <w:rPr>
        <w:rFonts w:hint="default"/>
        <w:lang w:val="en-US" w:eastAsia="en-US" w:bidi="ar-SA"/>
      </w:rPr>
    </w:lvl>
    <w:lvl w:ilvl="3">
      <w:numFmt w:val="bullet"/>
      <w:lvlText w:val="•"/>
      <w:lvlJc w:val="left"/>
      <w:pPr>
        <w:ind w:left="3818" w:hanging="613"/>
      </w:pPr>
      <w:rPr>
        <w:rFonts w:hint="default"/>
        <w:lang w:val="en-US" w:eastAsia="en-US" w:bidi="ar-SA"/>
      </w:rPr>
    </w:lvl>
    <w:lvl w:ilvl="4">
      <w:numFmt w:val="bullet"/>
      <w:lvlText w:val="•"/>
      <w:lvlJc w:val="left"/>
      <w:pPr>
        <w:ind w:left="4764" w:hanging="613"/>
      </w:pPr>
      <w:rPr>
        <w:rFonts w:hint="default"/>
        <w:lang w:val="en-US" w:eastAsia="en-US" w:bidi="ar-SA"/>
      </w:rPr>
    </w:lvl>
    <w:lvl w:ilvl="5">
      <w:numFmt w:val="bullet"/>
      <w:lvlText w:val="•"/>
      <w:lvlJc w:val="left"/>
      <w:pPr>
        <w:ind w:left="5710" w:hanging="613"/>
      </w:pPr>
      <w:rPr>
        <w:rFonts w:hint="default"/>
        <w:lang w:val="en-US" w:eastAsia="en-US" w:bidi="ar-SA"/>
      </w:rPr>
    </w:lvl>
    <w:lvl w:ilvl="6">
      <w:numFmt w:val="bullet"/>
      <w:lvlText w:val="•"/>
      <w:lvlJc w:val="left"/>
      <w:pPr>
        <w:ind w:left="6656" w:hanging="613"/>
      </w:pPr>
      <w:rPr>
        <w:rFonts w:hint="default"/>
        <w:lang w:val="en-US" w:eastAsia="en-US" w:bidi="ar-SA"/>
      </w:rPr>
    </w:lvl>
    <w:lvl w:ilvl="7">
      <w:numFmt w:val="bullet"/>
      <w:lvlText w:val="•"/>
      <w:lvlJc w:val="left"/>
      <w:pPr>
        <w:ind w:left="7602" w:hanging="613"/>
      </w:pPr>
      <w:rPr>
        <w:rFonts w:hint="default"/>
        <w:lang w:val="en-US" w:eastAsia="en-US" w:bidi="ar-SA"/>
      </w:rPr>
    </w:lvl>
    <w:lvl w:ilvl="8">
      <w:numFmt w:val="bullet"/>
      <w:lvlText w:val="•"/>
      <w:lvlJc w:val="left"/>
      <w:pPr>
        <w:ind w:left="8548" w:hanging="613"/>
      </w:pPr>
      <w:rPr>
        <w:rFonts w:hint="default"/>
        <w:lang w:val="en-US" w:eastAsia="en-US" w:bidi="ar-SA"/>
      </w:rPr>
    </w:lvl>
  </w:abstractNum>
  <w:abstractNum w:abstractNumId="28" w15:restartNumberingAfterBreak="0">
    <w:nsid w:val="2F3A0DAF"/>
    <w:multiLevelType w:val="multilevel"/>
    <w:tmpl w:val="2F9A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D28BC"/>
    <w:multiLevelType w:val="multilevel"/>
    <w:tmpl w:val="F93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A53CA"/>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31" w15:restartNumberingAfterBreak="0">
    <w:nsid w:val="382F3AD7"/>
    <w:multiLevelType w:val="singleLevel"/>
    <w:tmpl w:val="382F3AD7"/>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39B50394"/>
    <w:multiLevelType w:val="multilevel"/>
    <w:tmpl w:val="E75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32E7B"/>
    <w:multiLevelType w:val="multilevel"/>
    <w:tmpl w:val="A13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7EB7E"/>
    <w:multiLevelType w:val="multilevel"/>
    <w:tmpl w:val="40E7EB7E"/>
    <w:lvl w:ilvl="0">
      <w:start w:val="2"/>
      <w:numFmt w:val="decimal"/>
      <w:lvlText w:val="%1"/>
      <w:lvlJc w:val="left"/>
      <w:pPr>
        <w:ind w:left="972" w:hanging="613"/>
      </w:pPr>
      <w:rPr>
        <w:rFonts w:hint="default"/>
        <w:lang w:val="en-US" w:eastAsia="en-US" w:bidi="ar-SA"/>
      </w:rPr>
    </w:lvl>
    <w:lvl w:ilvl="1">
      <w:start w:val="1"/>
      <w:numFmt w:val="decimal"/>
      <w:lvlText w:val="%1.%2"/>
      <w:lvlJc w:val="left"/>
      <w:pPr>
        <w:ind w:left="972"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2872" w:hanging="613"/>
      </w:pPr>
      <w:rPr>
        <w:rFonts w:hint="default"/>
        <w:lang w:val="en-US" w:eastAsia="en-US" w:bidi="ar-SA"/>
      </w:rPr>
    </w:lvl>
    <w:lvl w:ilvl="3">
      <w:numFmt w:val="bullet"/>
      <w:lvlText w:val="•"/>
      <w:lvlJc w:val="left"/>
      <w:pPr>
        <w:ind w:left="3818" w:hanging="613"/>
      </w:pPr>
      <w:rPr>
        <w:rFonts w:hint="default"/>
        <w:lang w:val="en-US" w:eastAsia="en-US" w:bidi="ar-SA"/>
      </w:rPr>
    </w:lvl>
    <w:lvl w:ilvl="4">
      <w:numFmt w:val="bullet"/>
      <w:lvlText w:val="•"/>
      <w:lvlJc w:val="left"/>
      <w:pPr>
        <w:ind w:left="4764" w:hanging="613"/>
      </w:pPr>
      <w:rPr>
        <w:rFonts w:hint="default"/>
        <w:lang w:val="en-US" w:eastAsia="en-US" w:bidi="ar-SA"/>
      </w:rPr>
    </w:lvl>
    <w:lvl w:ilvl="5">
      <w:numFmt w:val="bullet"/>
      <w:lvlText w:val="•"/>
      <w:lvlJc w:val="left"/>
      <w:pPr>
        <w:ind w:left="5710" w:hanging="613"/>
      </w:pPr>
      <w:rPr>
        <w:rFonts w:hint="default"/>
        <w:lang w:val="en-US" w:eastAsia="en-US" w:bidi="ar-SA"/>
      </w:rPr>
    </w:lvl>
    <w:lvl w:ilvl="6">
      <w:numFmt w:val="bullet"/>
      <w:lvlText w:val="•"/>
      <w:lvlJc w:val="left"/>
      <w:pPr>
        <w:ind w:left="6656" w:hanging="613"/>
      </w:pPr>
      <w:rPr>
        <w:rFonts w:hint="default"/>
        <w:lang w:val="en-US" w:eastAsia="en-US" w:bidi="ar-SA"/>
      </w:rPr>
    </w:lvl>
    <w:lvl w:ilvl="7">
      <w:numFmt w:val="bullet"/>
      <w:lvlText w:val="•"/>
      <w:lvlJc w:val="left"/>
      <w:pPr>
        <w:ind w:left="7602" w:hanging="613"/>
      </w:pPr>
      <w:rPr>
        <w:rFonts w:hint="default"/>
        <w:lang w:val="en-US" w:eastAsia="en-US" w:bidi="ar-SA"/>
      </w:rPr>
    </w:lvl>
    <w:lvl w:ilvl="8">
      <w:numFmt w:val="bullet"/>
      <w:lvlText w:val="•"/>
      <w:lvlJc w:val="left"/>
      <w:pPr>
        <w:ind w:left="8548" w:hanging="613"/>
      </w:pPr>
      <w:rPr>
        <w:rFonts w:hint="default"/>
        <w:lang w:val="en-US" w:eastAsia="en-US" w:bidi="ar-SA"/>
      </w:rPr>
    </w:lvl>
  </w:abstractNum>
  <w:abstractNum w:abstractNumId="35" w15:restartNumberingAfterBreak="0">
    <w:nsid w:val="4116E402"/>
    <w:multiLevelType w:val="singleLevel"/>
    <w:tmpl w:val="4116E402"/>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42F72EBA"/>
    <w:multiLevelType w:val="multilevel"/>
    <w:tmpl w:val="B0C0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B5865"/>
    <w:multiLevelType w:val="multilevel"/>
    <w:tmpl w:val="ECD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97DD8"/>
    <w:multiLevelType w:val="multilevel"/>
    <w:tmpl w:val="103873FA"/>
    <w:lvl w:ilvl="0">
      <w:start w:val="6"/>
      <w:numFmt w:val="decimal"/>
      <w:lvlText w:val="%1"/>
      <w:lvlJc w:val="left"/>
      <w:pPr>
        <w:ind w:left="360" w:hanging="360"/>
      </w:pPr>
      <w:rPr>
        <w:rFonts w:ascii="Times New Roman" w:hAnsi="Times New Roman" w:cs="Times New Roman"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39" w15:restartNumberingAfterBreak="0">
    <w:nsid w:val="46ACA531"/>
    <w:multiLevelType w:val="singleLevel"/>
    <w:tmpl w:val="46ACA531"/>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47F11D39"/>
    <w:multiLevelType w:val="multilevel"/>
    <w:tmpl w:val="7C2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77C02"/>
    <w:multiLevelType w:val="multilevel"/>
    <w:tmpl w:val="6314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26499"/>
    <w:multiLevelType w:val="multilevel"/>
    <w:tmpl w:val="3BF6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65DD9"/>
    <w:multiLevelType w:val="multilevel"/>
    <w:tmpl w:val="0D6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20D71"/>
    <w:multiLevelType w:val="multilevel"/>
    <w:tmpl w:val="BDBEA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D7749"/>
    <w:multiLevelType w:val="hybridMultilevel"/>
    <w:tmpl w:val="16C84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9ADCABA"/>
    <w:multiLevelType w:val="multilevel"/>
    <w:tmpl w:val="59ADCABA"/>
    <w:lvl w:ilvl="0">
      <w:start w:val="4"/>
      <w:numFmt w:val="decimal"/>
      <w:lvlText w:val="%1"/>
      <w:lvlJc w:val="left"/>
      <w:pPr>
        <w:ind w:left="711"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1249"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99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3055" w:hanging="749"/>
      </w:pPr>
      <w:rPr>
        <w:rFonts w:hint="default"/>
        <w:lang w:val="en-US" w:eastAsia="en-US" w:bidi="ar-SA"/>
      </w:rPr>
    </w:lvl>
    <w:lvl w:ilvl="4">
      <w:numFmt w:val="bullet"/>
      <w:lvlText w:val="•"/>
      <w:lvlJc w:val="left"/>
      <w:pPr>
        <w:ind w:left="4110" w:hanging="749"/>
      </w:pPr>
      <w:rPr>
        <w:rFonts w:hint="default"/>
        <w:lang w:val="en-US" w:eastAsia="en-US" w:bidi="ar-SA"/>
      </w:rPr>
    </w:lvl>
    <w:lvl w:ilvl="5">
      <w:numFmt w:val="bullet"/>
      <w:lvlText w:val="•"/>
      <w:lvlJc w:val="left"/>
      <w:pPr>
        <w:ind w:left="5165" w:hanging="749"/>
      </w:pPr>
      <w:rPr>
        <w:rFonts w:hint="default"/>
        <w:lang w:val="en-US" w:eastAsia="en-US" w:bidi="ar-SA"/>
      </w:rPr>
    </w:lvl>
    <w:lvl w:ilvl="6">
      <w:numFmt w:val="bullet"/>
      <w:lvlText w:val="•"/>
      <w:lvlJc w:val="left"/>
      <w:pPr>
        <w:ind w:left="6220" w:hanging="749"/>
      </w:pPr>
      <w:rPr>
        <w:rFonts w:hint="default"/>
        <w:lang w:val="en-US" w:eastAsia="en-US" w:bidi="ar-SA"/>
      </w:rPr>
    </w:lvl>
    <w:lvl w:ilvl="7">
      <w:numFmt w:val="bullet"/>
      <w:lvlText w:val="•"/>
      <w:lvlJc w:val="left"/>
      <w:pPr>
        <w:ind w:left="7275" w:hanging="749"/>
      </w:pPr>
      <w:rPr>
        <w:rFonts w:hint="default"/>
        <w:lang w:val="en-US" w:eastAsia="en-US" w:bidi="ar-SA"/>
      </w:rPr>
    </w:lvl>
    <w:lvl w:ilvl="8">
      <w:numFmt w:val="bullet"/>
      <w:lvlText w:val="•"/>
      <w:lvlJc w:val="left"/>
      <w:pPr>
        <w:ind w:left="8330" w:hanging="749"/>
      </w:pPr>
      <w:rPr>
        <w:rFonts w:hint="default"/>
        <w:lang w:val="en-US" w:eastAsia="en-US" w:bidi="ar-SA"/>
      </w:rPr>
    </w:lvl>
  </w:abstractNum>
  <w:abstractNum w:abstractNumId="47" w15:restartNumberingAfterBreak="0">
    <w:nsid w:val="5D1A7959"/>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48" w15:restartNumberingAfterBreak="0">
    <w:nsid w:val="5E112081"/>
    <w:multiLevelType w:val="multilevel"/>
    <w:tmpl w:val="5E112081"/>
    <w:lvl w:ilvl="0">
      <w:start w:val="4"/>
      <w:numFmt w:val="decimal"/>
      <w:lvlText w:val="%1"/>
      <w:lvlJc w:val="left"/>
      <w:pPr>
        <w:ind w:left="1249" w:hanging="539"/>
      </w:pPr>
      <w:rPr>
        <w:rFonts w:hint="default"/>
        <w:lang w:val="en-US" w:eastAsia="en-US" w:bidi="ar-SA"/>
      </w:rPr>
    </w:lvl>
    <w:lvl w:ilvl="1">
      <w:start w:val="1"/>
      <w:numFmt w:val="decimal"/>
      <w:lvlText w:val="%1.%2"/>
      <w:lvlJc w:val="left"/>
      <w:pPr>
        <w:ind w:left="124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080" w:hanging="539"/>
      </w:pPr>
      <w:rPr>
        <w:rFonts w:hint="default"/>
        <w:lang w:val="en-US" w:eastAsia="en-US" w:bidi="ar-SA"/>
      </w:rPr>
    </w:lvl>
    <w:lvl w:ilvl="3">
      <w:numFmt w:val="bullet"/>
      <w:lvlText w:val="•"/>
      <w:lvlJc w:val="left"/>
      <w:pPr>
        <w:ind w:left="4000" w:hanging="539"/>
      </w:pPr>
      <w:rPr>
        <w:rFonts w:hint="default"/>
        <w:lang w:val="en-US" w:eastAsia="en-US" w:bidi="ar-SA"/>
      </w:rPr>
    </w:lvl>
    <w:lvl w:ilvl="4">
      <w:numFmt w:val="bullet"/>
      <w:lvlText w:val="•"/>
      <w:lvlJc w:val="left"/>
      <w:pPr>
        <w:ind w:left="4920" w:hanging="539"/>
      </w:pPr>
      <w:rPr>
        <w:rFonts w:hint="default"/>
        <w:lang w:val="en-US" w:eastAsia="en-US" w:bidi="ar-SA"/>
      </w:rPr>
    </w:lvl>
    <w:lvl w:ilvl="5">
      <w:numFmt w:val="bullet"/>
      <w:lvlText w:val="•"/>
      <w:lvlJc w:val="left"/>
      <w:pPr>
        <w:ind w:left="5840" w:hanging="539"/>
      </w:pPr>
      <w:rPr>
        <w:rFonts w:hint="default"/>
        <w:lang w:val="en-US" w:eastAsia="en-US" w:bidi="ar-SA"/>
      </w:rPr>
    </w:lvl>
    <w:lvl w:ilvl="6">
      <w:numFmt w:val="bullet"/>
      <w:lvlText w:val="•"/>
      <w:lvlJc w:val="left"/>
      <w:pPr>
        <w:ind w:left="6760" w:hanging="539"/>
      </w:pPr>
      <w:rPr>
        <w:rFonts w:hint="default"/>
        <w:lang w:val="en-US" w:eastAsia="en-US" w:bidi="ar-SA"/>
      </w:rPr>
    </w:lvl>
    <w:lvl w:ilvl="7">
      <w:numFmt w:val="bullet"/>
      <w:lvlText w:val="•"/>
      <w:lvlJc w:val="left"/>
      <w:pPr>
        <w:ind w:left="7680" w:hanging="539"/>
      </w:pPr>
      <w:rPr>
        <w:rFonts w:hint="default"/>
        <w:lang w:val="en-US" w:eastAsia="en-US" w:bidi="ar-SA"/>
      </w:rPr>
    </w:lvl>
    <w:lvl w:ilvl="8">
      <w:numFmt w:val="bullet"/>
      <w:lvlText w:val="•"/>
      <w:lvlJc w:val="left"/>
      <w:pPr>
        <w:ind w:left="8600" w:hanging="539"/>
      </w:pPr>
      <w:rPr>
        <w:rFonts w:hint="default"/>
        <w:lang w:val="en-US" w:eastAsia="en-US" w:bidi="ar-SA"/>
      </w:rPr>
    </w:lvl>
  </w:abstractNum>
  <w:abstractNum w:abstractNumId="49" w15:restartNumberingAfterBreak="0">
    <w:nsid w:val="5F62072C"/>
    <w:multiLevelType w:val="multilevel"/>
    <w:tmpl w:val="BA7C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92F2E"/>
    <w:multiLevelType w:val="multilevel"/>
    <w:tmpl w:val="487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E417F"/>
    <w:multiLevelType w:val="multilevel"/>
    <w:tmpl w:val="D66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FD551B"/>
    <w:multiLevelType w:val="multilevel"/>
    <w:tmpl w:val="437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6CC1C"/>
    <w:multiLevelType w:val="singleLevel"/>
    <w:tmpl w:val="6E26CC1C"/>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6E810066"/>
    <w:multiLevelType w:val="multilevel"/>
    <w:tmpl w:val="6E810066"/>
    <w:lvl w:ilvl="0">
      <w:start w:val="3"/>
      <w:numFmt w:val="decimal"/>
      <w:lvlText w:val="%1"/>
      <w:lvlJc w:val="left"/>
      <w:pPr>
        <w:ind w:left="1249" w:hanging="539"/>
      </w:pPr>
      <w:rPr>
        <w:rFonts w:hint="default"/>
        <w:lang w:val="en-US" w:eastAsia="en-US" w:bidi="ar-SA"/>
      </w:rPr>
    </w:lvl>
    <w:lvl w:ilvl="1">
      <w:start w:val="1"/>
      <w:numFmt w:val="decimal"/>
      <w:lvlText w:val="%1.%2"/>
      <w:lvlJc w:val="left"/>
      <w:pPr>
        <w:ind w:left="124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080" w:hanging="539"/>
      </w:pPr>
      <w:rPr>
        <w:rFonts w:hint="default"/>
        <w:lang w:val="en-US" w:eastAsia="en-US" w:bidi="ar-SA"/>
      </w:rPr>
    </w:lvl>
    <w:lvl w:ilvl="3">
      <w:numFmt w:val="bullet"/>
      <w:lvlText w:val="•"/>
      <w:lvlJc w:val="left"/>
      <w:pPr>
        <w:ind w:left="4000" w:hanging="539"/>
      </w:pPr>
      <w:rPr>
        <w:rFonts w:hint="default"/>
        <w:lang w:val="en-US" w:eastAsia="en-US" w:bidi="ar-SA"/>
      </w:rPr>
    </w:lvl>
    <w:lvl w:ilvl="4">
      <w:numFmt w:val="bullet"/>
      <w:lvlText w:val="•"/>
      <w:lvlJc w:val="left"/>
      <w:pPr>
        <w:ind w:left="4920" w:hanging="539"/>
      </w:pPr>
      <w:rPr>
        <w:rFonts w:hint="default"/>
        <w:lang w:val="en-US" w:eastAsia="en-US" w:bidi="ar-SA"/>
      </w:rPr>
    </w:lvl>
    <w:lvl w:ilvl="5">
      <w:numFmt w:val="bullet"/>
      <w:lvlText w:val="•"/>
      <w:lvlJc w:val="left"/>
      <w:pPr>
        <w:ind w:left="5840" w:hanging="539"/>
      </w:pPr>
      <w:rPr>
        <w:rFonts w:hint="default"/>
        <w:lang w:val="en-US" w:eastAsia="en-US" w:bidi="ar-SA"/>
      </w:rPr>
    </w:lvl>
    <w:lvl w:ilvl="6">
      <w:numFmt w:val="bullet"/>
      <w:lvlText w:val="•"/>
      <w:lvlJc w:val="left"/>
      <w:pPr>
        <w:ind w:left="6760" w:hanging="539"/>
      </w:pPr>
      <w:rPr>
        <w:rFonts w:hint="default"/>
        <w:lang w:val="en-US" w:eastAsia="en-US" w:bidi="ar-SA"/>
      </w:rPr>
    </w:lvl>
    <w:lvl w:ilvl="7">
      <w:numFmt w:val="bullet"/>
      <w:lvlText w:val="•"/>
      <w:lvlJc w:val="left"/>
      <w:pPr>
        <w:ind w:left="7680" w:hanging="539"/>
      </w:pPr>
      <w:rPr>
        <w:rFonts w:hint="default"/>
        <w:lang w:val="en-US" w:eastAsia="en-US" w:bidi="ar-SA"/>
      </w:rPr>
    </w:lvl>
    <w:lvl w:ilvl="8">
      <w:numFmt w:val="bullet"/>
      <w:lvlText w:val="•"/>
      <w:lvlJc w:val="left"/>
      <w:pPr>
        <w:ind w:left="8600" w:hanging="539"/>
      </w:pPr>
      <w:rPr>
        <w:rFonts w:hint="default"/>
        <w:lang w:val="en-US" w:eastAsia="en-US" w:bidi="ar-SA"/>
      </w:rPr>
    </w:lvl>
  </w:abstractNum>
  <w:abstractNum w:abstractNumId="55" w15:restartNumberingAfterBreak="0">
    <w:nsid w:val="73C87E1B"/>
    <w:multiLevelType w:val="hybridMultilevel"/>
    <w:tmpl w:val="6712AB6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DF5F96"/>
    <w:multiLevelType w:val="multilevel"/>
    <w:tmpl w:val="8AD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264D5"/>
    <w:multiLevelType w:val="multilevel"/>
    <w:tmpl w:val="03B0B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F720EE"/>
    <w:multiLevelType w:val="multilevel"/>
    <w:tmpl w:val="16A2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3455E3"/>
    <w:multiLevelType w:val="multilevel"/>
    <w:tmpl w:val="3AB0C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F5FDE"/>
    <w:multiLevelType w:val="multilevel"/>
    <w:tmpl w:val="0FA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339F0"/>
    <w:multiLevelType w:val="multilevel"/>
    <w:tmpl w:val="F4E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C3E5F"/>
    <w:multiLevelType w:val="multilevel"/>
    <w:tmpl w:val="2A4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515EC0"/>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64" w15:restartNumberingAfterBreak="0">
    <w:nsid w:val="797C5310"/>
    <w:multiLevelType w:val="multilevel"/>
    <w:tmpl w:val="882A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D30F5C"/>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66" w15:restartNumberingAfterBreak="0">
    <w:nsid w:val="7EAD7986"/>
    <w:multiLevelType w:val="multilevel"/>
    <w:tmpl w:val="A4001036"/>
    <w:lvl w:ilvl="0">
      <w:start w:val="1"/>
      <w:numFmt w:val="bullet"/>
      <w:lvlText w:val=""/>
      <w:lvlJc w:val="left"/>
      <w:pPr>
        <w:ind w:left="360" w:hanging="360"/>
      </w:pPr>
      <w:rPr>
        <w:rFonts w:ascii="Symbol" w:hAnsi="Symbol" w:hint="default"/>
        <w:b/>
        <w:w w:val="120"/>
      </w:rPr>
    </w:lvl>
    <w:lvl w:ilvl="1">
      <w:start w:val="2"/>
      <w:numFmt w:val="decimal"/>
      <w:lvlText w:val="%1.%2"/>
      <w:lvlJc w:val="left"/>
      <w:pPr>
        <w:ind w:left="360" w:hanging="360"/>
      </w:pPr>
      <w:rPr>
        <w:rFonts w:ascii="Times New Roman" w:hAnsi="Times New Roman" w:cs="Times New Roman" w:hint="default"/>
        <w:b/>
        <w:bCs w:val="0"/>
        <w:w w:val="120"/>
        <w:sz w:val="28"/>
        <w:szCs w:val="28"/>
      </w:rPr>
    </w:lvl>
    <w:lvl w:ilvl="2">
      <w:start w:val="1"/>
      <w:numFmt w:val="decimal"/>
      <w:lvlText w:val="%1.%2.%3"/>
      <w:lvlJc w:val="left"/>
      <w:pPr>
        <w:ind w:left="720" w:hanging="720"/>
      </w:pPr>
      <w:rPr>
        <w:rFonts w:ascii="Times New Roman" w:hAnsi="Times New Roman" w:cs="Times New Roman" w:hint="default"/>
        <w:b/>
        <w:w w:val="120"/>
      </w:rPr>
    </w:lvl>
    <w:lvl w:ilvl="3">
      <w:start w:val="1"/>
      <w:numFmt w:val="decimal"/>
      <w:lvlText w:val="%1.%2.%3.%4"/>
      <w:lvlJc w:val="left"/>
      <w:pPr>
        <w:ind w:left="1080" w:hanging="1080"/>
      </w:pPr>
      <w:rPr>
        <w:rFonts w:ascii="Times New Roman" w:hAnsi="Times New Roman" w:cs="Times New Roman" w:hint="default"/>
        <w:b/>
        <w:w w:val="120"/>
      </w:rPr>
    </w:lvl>
    <w:lvl w:ilvl="4">
      <w:start w:val="1"/>
      <w:numFmt w:val="decimal"/>
      <w:lvlText w:val="%1.%2.%3.%4.%5"/>
      <w:lvlJc w:val="left"/>
      <w:pPr>
        <w:ind w:left="1080" w:hanging="1080"/>
      </w:pPr>
      <w:rPr>
        <w:rFonts w:ascii="Times New Roman" w:hAnsi="Times New Roman" w:cs="Times New Roman" w:hint="default"/>
        <w:b/>
        <w:w w:val="120"/>
      </w:rPr>
    </w:lvl>
    <w:lvl w:ilvl="5">
      <w:start w:val="1"/>
      <w:numFmt w:val="decimal"/>
      <w:lvlText w:val="%1.%2.%3.%4.%5.%6"/>
      <w:lvlJc w:val="left"/>
      <w:pPr>
        <w:ind w:left="1440" w:hanging="1440"/>
      </w:pPr>
      <w:rPr>
        <w:rFonts w:ascii="Times New Roman" w:hAnsi="Times New Roman" w:cs="Times New Roman" w:hint="default"/>
        <w:b/>
        <w:w w:val="120"/>
      </w:rPr>
    </w:lvl>
    <w:lvl w:ilvl="6">
      <w:start w:val="1"/>
      <w:numFmt w:val="decimal"/>
      <w:lvlText w:val="%1.%2.%3.%4.%5.%6.%7"/>
      <w:lvlJc w:val="left"/>
      <w:pPr>
        <w:ind w:left="1440" w:hanging="1440"/>
      </w:pPr>
      <w:rPr>
        <w:rFonts w:ascii="Times New Roman" w:hAnsi="Times New Roman" w:cs="Times New Roman" w:hint="default"/>
        <w:b/>
        <w:w w:val="120"/>
      </w:rPr>
    </w:lvl>
    <w:lvl w:ilvl="7">
      <w:start w:val="1"/>
      <w:numFmt w:val="decimal"/>
      <w:lvlText w:val="%1.%2.%3.%4.%5.%6.%7.%8"/>
      <w:lvlJc w:val="left"/>
      <w:pPr>
        <w:ind w:left="1800" w:hanging="1800"/>
      </w:pPr>
      <w:rPr>
        <w:rFonts w:ascii="Times New Roman" w:hAnsi="Times New Roman" w:cs="Times New Roman" w:hint="default"/>
        <w:b/>
        <w:w w:val="120"/>
      </w:rPr>
    </w:lvl>
    <w:lvl w:ilvl="8">
      <w:start w:val="1"/>
      <w:numFmt w:val="decimal"/>
      <w:lvlText w:val="%1.%2.%3.%4.%5.%6.%7.%8.%9"/>
      <w:lvlJc w:val="left"/>
      <w:pPr>
        <w:ind w:left="1800" w:hanging="1800"/>
      </w:pPr>
      <w:rPr>
        <w:rFonts w:ascii="Times New Roman" w:hAnsi="Times New Roman" w:cs="Times New Roman" w:hint="default"/>
        <w:b/>
        <w:w w:val="120"/>
      </w:rPr>
    </w:lvl>
  </w:abstractNum>
  <w:abstractNum w:abstractNumId="67" w15:restartNumberingAfterBreak="0">
    <w:nsid w:val="7F2452CB"/>
    <w:multiLevelType w:val="hybridMultilevel"/>
    <w:tmpl w:val="1D9A01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2740715">
    <w:abstractNumId w:val="8"/>
  </w:num>
  <w:num w:numId="2" w16cid:durableId="134372194">
    <w:abstractNumId w:val="4"/>
  </w:num>
  <w:num w:numId="3" w16cid:durableId="1202782853">
    <w:abstractNumId w:val="46"/>
  </w:num>
  <w:num w:numId="4" w16cid:durableId="279456731">
    <w:abstractNumId w:val="48"/>
  </w:num>
  <w:num w:numId="5" w16cid:durableId="750659586">
    <w:abstractNumId w:val="54"/>
  </w:num>
  <w:num w:numId="6" w16cid:durableId="943342611">
    <w:abstractNumId w:val="27"/>
  </w:num>
  <w:num w:numId="7" w16cid:durableId="1356468318">
    <w:abstractNumId w:val="31"/>
  </w:num>
  <w:num w:numId="8" w16cid:durableId="1553077089">
    <w:abstractNumId w:val="34"/>
  </w:num>
  <w:num w:numId="9" w16cid:durableId="2051803177">
    <w:abstractNumId w:val="39"/>
  </w:num>
  <w:num w:numId="10" w16cid:durableId="337925523">
    <w:abstractNumId w:val="2"/>
  </w:num>
  <w:num w:numId="11" w16cid:durableId="556093185">
    <w:abstractNumId w:val="35"/>
  </w:num>
  <w:num w:numId="12" w16cid:durableId="1726291655">
    <w:abstractNumId w:val="13"/>
  </w:num>
  <w:num w:numId="13" w16cid:durableId="385838074">
    <w:abstractNumId w:val="6"/>
  </w:num>
  <w:num w:numId="14" w16cid:durableId="1231841951">
    <w:abstractNumId w:val="3"/>
  </w:num>
  <w:num w:numId="15" w16cid:durableId="168371993">
    <w:abstractNumId w:val="5"/>
  </w:num>
  <w:num w:numId="16" w16cid:durableId="1544174409">
    <w:abstractNumId w:val="0"/>
  </w:num>
  <w:num w:numId="17" w16cid:durableId="947664390">
    <w:abstractNumId w:val="53"/>
  </w:num>
  <w:num w:numId="18" w16cid:durableId="816653136">
    <w:abstractNumId w:val="1"/>
  </w:num>
  <w:num w:numId="19" w16cid:durableId="1664895463">
    <w:abstractNumId w:val="64"/>
  </w:num>
  <w:num w:numId="20" w16cid:durableId="996493717">
    <w:abstractNumId w:val="43"/>
  </w:num>
  <w:num w:numId="21" w16cid:durableId="1366099525">
    <w:abstractNumId w:val="58"/>
  </w:num>
  <w:num w:numId="22" w16cid:durableId="1886064896">
    <w:abstractNumId w:val="22"/>
  </w:num>
  <w:num w:numId="23" w16cid:durableId="1293752267">
    <w:abstractNumId w:val="20"/>
  </w:num>
  <w:num w:numId="24" w16cid:durableId="1901793500">
    <w:abstractNumId w:val="56"/>
  </w:num>
  <w:num w:numId="25" w16cid:durableId="1918709401">
    <w:abstractNumId w:val="25"/>
  </w:num>
  <w:num w:numId="26" w16cid:durableId="289824036">
    <w:abstractNumId w:val="32"/>
  </w:num>
  <w:num w:numId="27" w16cid:durableId="952319694">
    <w:abstractNumId w:val="17"/>
  </w:num>
  <w:num w:numId="28" w16cid:durableId="2057506551">
    <w:abstractNumId w:val="41"/>
  </w:num>
  <w:num w:numId="29" w16cid:durableId="1317109087">
    <w:abstractNumId w:val="36"/>
  </w:num>
  <w:num w:numId="30" w16cid:durableId="712196310">
    <w:abstractNumId w:val="7"/>
  </w:num>
  <w:num w:numId="31" w16cid:durableId="1270242394">
    <w:abstractNumId w:val="14"/>
  </w:num>
  <w:num w:numId="32" w16cid:durableId="670839515">
    <w:abstractNumId w:val="21"/>
  </w:num>
  <w:num w:numId="33" w16cid:durableId="1724254028">
    <w:abstractNumId w:val="23"/>
  </w:num>
  <w:num w:numId="34" w16cid:durableId="459953492">
    <w:abstractNumId w:val="18"/>
  </w:num>
  <w:num w:numId="35" w16cid:durableId="887953131">
    <w:abstractNumId w:val="28"/>
  </w:num>
  <w:num w:numId="36" w16cid:durableId="1051266744">
    <w:abstractNumId w:val="44"/>
  </w:num>
  <w:num w:numId="37" w16cid:durableId="400718378">
    <w:abstractNumId w:val="42"/>
  </w:num>
  <w:num w:numId="38" w16cid:durableId="1098065941">
    <w:abstractNumId w:val="57"/>
  </w:num>
  <w:num w:numId="39" w16cid:durableId="1024283061">
    <w:abstractNumId w:val="59"/>
  </w:num>
  <w:num w:numId="40" w16cid:durableId="869415016">
    <w:abstractNumId w:val="49"/>
  </w:num>
  <w:num w:numId="41" w16cid:durableId="719593602">
    <w:abstractNumId w:val="24"/>
  </w:num>
  <w:num w:numId="42" w16cid:durableId="2103601720">
    <w:abstractNumId w:val="61"/>
  </w:num>
  <w:num w:numId="43" w16cid:durableId="565723961">
    <w:abstractNumId w:val="29"/>
  </w:num>
  <w:num w:numId="44" w16cid:durableId="1742174749">
    <w:abstractNumId w:val="26"/>
  </w:num>
  <w:num w:numId="45" w16cid:durableId="1007096826">
    <w:abstractNumId w:val="9"/>
  </w:num>
  <w:num w:numId="46" w16cid:durableId="1714500810">
    <w:abstractNumId w:val="15"/>
  </w:num>
  <w:num w:numId="47" w16cid:durableId="577399803">
    <w:abstractNumId w:val="50"/>
  </w:num>
  <w:num w:numId="48" w16cid:durableId="752245048">
    <w:abstractNumId w:val="40"/>
  </w:num>
  <w:num w:numId="49" w16cid:durableId="356732148">
    <w:abstractNumId w:val="12"/>
  </w:num>
  <w:num w:numId="50" w16cid:durableId="2121602047">
    <w:abstractNumId w:val="60"/>
  </w:num>
  <w:num w:numId="51" w16cid:durableId="239755568">
    <w:abstractNumId w:val="37"/>
  </w:num>
  <w:num w:numId="52" w16cid:durableId="1355692109">
    <w:abstractNumId w:val="62"/>
  </w:num>
  <w:num w:numId="53" w16cid:durableId="1473211758">
    <w:abstractNumId w:val="33"/>
  </w:num>
  <w:num w:numId="54" w16cid:durableId="816148591">
    <w:abstractNumId w:val="19"/>
  </w:num>
  <w:num w:numId="55" w16cid:durableId="1207067424">
    <w:abstractNumId w:val="67"/>
  </w:num>
  <w:num w:numId="56" w16cid:durableId="997877056">
    <w:abstractNumId w:val="16"/>
  </w:num>
  <w:num w:numId="57" w16cid:durableId="268437141">
    <w:abstractNumId w:val="38"/>
  </w:num>
  <w:num w:numId="58" w16cid:durableId="738748594">
    <w:abstractNumId w:val="55"/>
  </w:num>
  <w:num w:numId="59" w16cid:durableId="506284919">
    <w:abstractNumId w:val="45"/>
  </w:num>
  <w:num w:numId="60" w16cid:durableId="1046755006">
    <w:abstractNumId w:val="63"/>
  </w:num>
  <w:num w:numId="61" w16cid:durableId="526602738">
    <w:abstractNumId w:val="11"/>
  </w:num>
  <w:num w:numId="62" w16cid:durableId="1429697769">
    <w:abstractNumId w:val="47"/>
  </w:num>
  <w:num w:numId="63" w16cid:durableId="1887528803">
    <w:abstractNumId w:val="51"/>
  </w:num>
  <w:num w:numId="64" w16cid:durableId="964427921">
    <w:abstractNumId w:val="10"/>
  </w:num>
  <w:num w:numId="65" w16cid:durableId="1224096264">
    <w:abstractNumId w:val="65"/>
  </w:num>
  <w:num w:numId="66" w16cid:durableId="474303419">
    <w:abstractNumId w:val="52"/>
  </w:num>
  <w:num w:numId="67" w16cid:durableId="1620182076">
    <w:abstractNumId w:val="30"/>
  </w:num>
  <w:num w:numId="68" w16cid:durableId="144395715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4E4A61"/>
    <w:rsid w:val="00126D72"/>
    <w:rsid w:val="001C45EA"/>
    <w:rsid w:val="002C5E94"/>
    <w:rsid w:val="00423CDE"/>
    <w:rsid w:val="00434316"/>
    <w:rsid w:val="00440B49"/>
    <w:rsid w:val="00462BD5"/>
    <w:rsid w:val="004E4A61"/>
    <w:rsid w:val="004F6E66"/>
    <w:rsid w:val="006E6EA2"/>
    <w:rsid w:val="0079400C"/>
    <w:rsid w:val="00AD336F"/>
    <w:rsid w:val="00AD5CD2"/>
    <w:rsid w:val="00B43E6C"/>
    <w:rsid w:val="00B85898"/>
    <w:rsid w:val="04B26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C8813"/>
  <w15:docId w15:val="{F9EC9A36-1AC7-4C9D-B131-6B38D8BD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1" w:qFormat="1"/>
    <w:lsdException w:name="toc 2" w:uiPriority="1" w:qFormat="1"/>
    <w:lsdException w:name="toc 3" w:uiPriority="1" w:qFormat="1"/>
    <w:lsdException w:name="header" w:uiPriority="99"/>
    <w:lsdException w:name="footer" w:uiPriority="99"/>
    <w:lsdException w:name="caption" w:semiHidden="1" w:unhideWhenUsed="1" w:qFormat="1"/>
    <w:lsdException w:name="Title" w:uiPriority="10" w:qFormat="1"/>
    <w:lsdException w:name="Default Paragraph Font" w:semiHidden="1" w:uiPriority="1" w:unhideWhenUsed="1"/>
    <w:lsdException w:name="Body Text" w:uiPriority="1" w:qFormat="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link w:val="Heading1Char"/>
    <w:uiPriority w:val="9"/>
    <w:qFormat/>
    <w:pPr>
      <w:ind w:left="20"/>
      <w:outlineLvl w:val="0"/>
    </w:pPr>
    <w:rPr>
      <w:b/>
      <w:bCs/>
      <w:sz w:val="28"/>
      <w:szCs w:val="28"/>
    </w:rPr>
  </w:style>
  <w:style w:type="paragraph" w:styleId="Heading2">
    <w:name w:val="heading 2"/>
    <w:basedOn w:val="Normal"/>
    <w:link w:val="Heading2Char"/>
    <w:uiPriority w:val="9"/>
    <w:qFormat/>
    <w:pPr>
      <w:spacing w:line="310" w:lineRule="exact"/>
      <w:ind w:left="20"/>
      <w:outlineLvl w:val="1"/>
    </w:pPr>
    <w:rPr>
      <w:b/>
      <w:bCs/>
      <w:sz w:val="28"/>
      <w:szCs w:val="28"/>
    </w:rPr>
  </w:style>
  <w:style w:type="paragraph" w:styleId="Heading3">
    <w:name w:val="heading 3"/>
    <w:basedOn w:val="Normal"/>
    <w:link w:val="Heading3Char"/>
    <w:uiPriority w:val="9"/>
    <w:qFormat/>
    <w:pPr>
      <w:spacing w:before="82"/>
      <w:ind w:left="480" w:right="1079"/>
      <w:jc w:val="center"/>
      <w:outlineLvl w:val="2"/>
    </w:pPr>
    <w:rPr>
      <w:b/>
      <w:bCs/>
      <w:sz w:val="24"/>
      <w:szCs w:val="24"/>
    </w:rPr>
  </w:style>
  <w:style w:type="paragraph" w:styleId="Heading4">
    <w:name w:val="heading 4"/>
    <w:basedOn w:val="Normal"/>
    <w:link w:val="Heading4Char"/>
    <w:uiPriority w:val="9"/>
    <w:qFormat/>
    <w:pPr>
      <w:ind w:left="972" w:hanging="821"/>
      <w:outlineLvl w:val="3"/>
    </w:pPr>
    <w:rPr>
      <w:b/>
      <w:bCs/>
      <w:sz w:val="24"/>
      <w:szCs w:val="24"/>
    </w:rPr>
  </w:style>
  <w:style w:type="paragraph" w:styleId="Heading5">
    <w:name w:val="heading 5"/>
    <w:basedOn w:val="Normal"/>
    <w:next w:val="Normal"/>
    <w:link w:val="Heading5Char"/>
    <w:uiPriority w:val="9"/>
    <w:semiHidden/>
    <w:unhideWhenUsed/>
    <w:qFormat/>
    <w:rsid w:val="00126D72"/>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26D7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26D7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26D7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26D7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0"/>
    <w:qFormat/>
    <w:pPr>
      <w:spacing w:before="275"/>
      <w:ind w:left="478" w:right="1079"/>
      <w:jc w:val="center"/>
    </w:pPr>
    <w:rPr>
      <w:b/>
      <w:bCs/>
      <w:sz w:val="34"/>
      <w:szCs w:val="34"/>
    </w:rPr>
  </w:style>
  <w:style w:type="paragraph" w:styleId="TOC1">
    <w:name w:val="toc 1"/>
    <w:basedOn w:val="Normal"/>
    <w:uiPriority w:val="1"/>
    <w:qFormat/>
    <w:pPr>
      <w:spacing w:before="316"/>
      <w:ind w:left="711" w:hanging="351"/>
    </w:pPr>
    <w:rPr>
      <w:b/>
      <w:bCs/>
      <w:sz w:val="24"/>
      <w:szCs w:val="24"/>
    </w:rPr>
  </w:style>
  <w:style w:type="paragraph" w:styleId="TOC2">
    <w:name w:val="toc 2"/>
    <w:basedOn w:val="Normal"/>
    <w:uiPriority w:val="1"/>
    <w:qFormat/>
    <w:pPr>
      <w:spacing w:before="83"/>
      <w:ind w:left="1249" w:hanging="538"/>
    </w:pPr>
    <w:rPr>
      <w:sz w:val="24"/>
      <w:szCs w:val="24"/>
    </w:rPr>
  </w:style>
  <w:style w:type="paragraph" w:styleId="TOC3">
    <w:name w:val="toc 3"/>
    <w:basedOn w:val="Normal"/>
    <w:uiPriority w:val="1"/>
    <w:qFormat/>
    <w:pPr>
      <w:spacing w:before="83"/>
      <w:ind w:left="1998" w:hanging="749"/>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41" w:hanging="538"/>
    </w:pPr>
  </w:style>
  <w:style w:type="paragraph" w:customStyle="1" w:styleId="TableParagraph">
    <w:name w:val="Table Paragraph"/>
    <w:basedOn w:val="Normal"/>
    <w:uiPriority w:val="1"/>
    <w:qFormat/>
    <w:pPr>
      <w:spacing w:before="33"/>
      <w:ind w:left="118"/>
    </w:pPr>
  </w:style>
  <w:style w:type="character" w:customStyle="1" w:styleId="Heading5Char">
    <w:name w:val="Heading 5 Char"/>
    <w:basedOn w:val="DefaultParagraphFont"/>
    <w:link w:val="Heading5"/>
    <w:uiPriority w:val="9"/>
    <w:semiHidden/>
    <w:rsid w:val="00126D72"/>
    <w:rPr>
      <w:rFonts w:asciiTheme="minorHAnsi" w:eastAsiaTheme="majorEastAsia" w:hAnsiTheme="minorHAnsi" w:cstheme="majorBidi"/>
      <w:color w:val="365F91" w:themeColor="accent1" w:themeShade="BF"/>
      <w:kern w:val="2"/>
      <w:sz w:val="24"/>
      <w:szCs w:val="24"/>
      <w:lang w:eastAsia="en-US"/>
      <w14:ligatures w14:val="standardContextual"/>
    </w:rPr>
  </w:style>
  <w:style w:type="character" w:customStyle="1" w:styleId="Heading6Char">
    <w:name w:val="Heading 6 Char"/>
    <w:basedOn w:val="DefaultParagraphFont"/>
    <w:link w:val="Heading6"/>
    <w:uiPriority w:val="9"/>
    <w:semiHidden/>
    <w:rsid w:val="00126D72"/>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uiPriority w:val="9"/>
    <w:semiHidden/>
    <w:rsid w:val="00126D72"/>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126D72"/>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126D72"/>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Heading1Char">
    <w:name w:val="Heading 1 Char"/>
    <w:basedOn w:val="DefaultParagraphFont"/>
    <w:link w:val="Heading1"/>
    <w:uiPriority w:val="9"/>
    <w:rsid w:val="00126D72"/>
    <w:rPr>
      <w:rFonts w:ascii="Calibri" w:eastAsia="Calibri" w:hAnsi="Calibri" w:cs="Calibri"/>
      <w:b/>
      <w:bCs/>
      <w:sz w:val="28"/>
      <w:szCs w:val="28"/>
      <w:lang w:val="en-US" w:eastAsia="en-US"/>
    </w:rPr>
  </w:style>
  <w:style w:type="character" w:customStyle="1" w:styleId="Heading2Char">
    <w:name w:val="Heading 2 Char"/>
    <w:basedOn w:val="DefaultParagraphFont"/>
    <w:link w:val="Heading2"/>
    <w:uiPriority w:val="9"/>
    <w:rsid w:val="00126D72"/>
    <w:rPr>
      <w:rFonts w:ascii="Calibri" w:eastAsia="Calibri" w:hAnsi="Calibri" w:cs="Calibri"/>
      <w:b/>
      <w:bCs/>
      <w:sz w:val="28"/>
      <w:szCs w:val="28"/>
      <w:lang w:val="en-US" w:eastAsia="en-US"/>
    </w:rPr>
  </w:style>
  <w:style w:type="character" w:customStyle="1" w:styleId="Heading3Char">
    <w:name w:val="Heading 3 Char"/>
    <w:basedOn w:val="DefaultParagraphFont"/>
    <w:link w:val="Heading3"/>
    <w:uiPriority w:val="9"/>
    <w:rsid w:val="00126D72"/>
    <w:rPr>
      <w:rFonts w:ascii="Calibri" w:eastAsia="Calibri" w:hAnsi="Calibri" w:cs="Calibri"/>
      <w:b/>
      <w:bCs/>
      <w:sz w:val="24"/>
      <w:szCs w:val="24"/>
      <w:lang w:val="en-US" w:eastAsia="en-US"/>
    </w:rPr>
  </w:style>
  <w:style w:type="character" w:customStyle="1" w:styleId="Heading4Char">
    <w:name w:val="Heading 4 Char"/>
    <w:basedOn w:val="DefaultParagraphFont"/>
    <w:link w:val="Heading4"/>
    <w:uiPriority w:val="9"/>
    <w:rsid w:val="00126D72"/>
    <w:rPr>
      <w:rFonts w:ascii="Calibri" w:eastAsia="Calibri" w:hAnsi="Calibri" w:cs="Calibri"/>
      <w:b/>
      <w:bCs/>
      <w:sz w:val="24"/>
      <w:szCs w:val="24"/>
      <w:lang w:val="en-US" w:eastAsia="en-US"/>
    </w:rPr>
  </w:style>
  <w:style w:type="character" w:customStyle="1" w:styleId="TitleChar">
    <w:name w:val="Title Char"/>
    <w:basedOn w:val="DefaultParagraphFont"/>
    <w:link w:val="Title"/>
    <w:uiPriority w:val="10"/>
    <w:rsid w:val="00126D72"/>
    <w:rPr>
      <w:rFonts w:ascii="Calibri" w:eastAsia="Calibri" w:hAnsi="Calibri" w:cs="Calibri"/>
      <w:b/>
      <w:bCs/>
      <w:sz w:val="34"/>
      <w:szCs w:val="34"/>
      <w:lang w:val="en-US" w:eastAsia="en-US"/>
    </w:rPr>
  </w:style>
  <w:style w:type="paragraph" w:styleId="Subtitle">
    <w:name w:val="Subtitle"/>
    <w:basedOn w:val="Normal"/>
    <w:next w:val="Normal"/>
    <w:link w:val="SubtitleChar"/>
    <w:uiPriority w:val="11"/>
    <w:qFormat/>
    <w:rsid w:val="00126D7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26D72"/>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126D7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26D72"/>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126D72"/>
    <w:rPr>
      <w:i/>
      <w:iCs/>
      <w:color w:val="365F91" w:themeColor="accent1" w:themeShade="BF"/>
    </w:rPr>
  </w:style>
  <w:style w:type="paragraph" w:styleId="IntenseQuote">
    <w:name w:val="Intense Quote"/>
    <w:basedOn w:val="Normal"/>
    <w:next w:val="Normal"/>
    <w:link w:val="IntenseQuoteChar"/>
    <w:uiPriority w:val="30"/>
    <w:qFormat/>
    <w:rsid w:val="00126D72"/>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26D72"/>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126D72"/>
    <w:rPr>
      <w:b/>
      <w:bCs/>
      <w:smallCaps/>
      <w:color w:val="365F91" w:themeColor="accent1" w:themeShade="BF"/>
      <w:spacing w:val="5"/>
    </w:rPr>
  </w:style>
  <w:style w:type="character" w:customStyle="1" w:styleId="BodyTextChar">
    <w:name w:val="Body Text Char"/>
    <w:basedOn w:val="DefaultParagraphFont"/>
    <w:link w:val="BodyText"/>
    <w:uiPriority w:val="1"/>
    <w:rsid w:val="00126D72"/>
    <w:rPr>
      <w:rFonts w:ascii="Calibri" w:eastAsia="Calibri" w:hAnsi="Calibri" w:cs="Calibri"/>
      <w:sz w:val="24"/>
      <w:szCs w:val="24"/>
      <w:lang w:val="en-US" w:eastAsia="en-US"/>
    </w:rPr>
  </w:style>
  <w:style w:type="table" w:styleId="TableGrid">
    <w:name w:val="Table Grid"/>
    <w:basedOn w:val="TableNormal"/>
    <w:uiPriority w:val="39"/>
    <w:rsid w:val="00126D7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126D72"/>
    <w:rPr>
      <w:rFonts w:ascii="Calibri" w:eastAsia="Calibri" w:hAnsi="Calibri" w:cs="Calibri"/>
      <w:sz w:val="18"/>
      <w:szCs w:val="18"/>
      <w:lang w:val="en-US" w:eastAsia="en-US"/>
    </w:rPr>
  </w:style>
  <w:style w:type="character" w:customStyle="1" w:styleId="FooterChar">
    <w:name w:val="Footer Char"/>
    <w:basedOn w:val="DefaultParagraphFont"/>
    <w:link w:val="Footer"/>
    <w:uiPriority w:val="99"/>
    <w:rsid w:val="00126D72"/>
    <w:rPr>
      <w:rFonts w:ascii="Calibri" w:eastAsia="Calibri" w:hAnsi="Calibri" w:cs="Calibr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18</Pages>
  <Words>4074</Words>
  <Characters>23225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Abhidnya khalane</dc:creator>
  <cp:lastModifiedBy>omkar jaykar</cp:lastModifiedBy>
  <cp:revision>3</cp:revision>
  <dcterms:created xsi:type="dcterms:W3CDTF">2025-10-27T09:29:00Z</dcterms:created>
  <dcterms:modified xsi:type="dcterms:W3CDTF">2025-10-30T06:33:00Z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LaTeX with hyperref</vt:lpwstr>
  </property>
  <property fmtid="{D5CDD505-2E9C-101B-9397-08002B2CF9AE}" pid="4" name="LastSaved">
    <vt:filetime>2025-10-27T00:00:00Z</vt:filetime>
  </property>
  <property fmtid="{D5CDD505-2E9C-101B-9397-08002B2CF9AE}" pid="5" name="PTEX.Fullbanner">
    <vt:lpwstr>This is MiKTeX-pdfTeX 4.18.0 (1.40.25)</vt:lpwstr>
  </property>
  <property fmtid="{D5CDD505-2E9C-101B-9397-08002B2CF9AE}" pid="6" name="Producer">
    <vt:lpwstr>MiKTeX pdfTeX-1.40.25</vt:lpwstr>
  </property>
  <property fmtid="{D5CDD505-2E9C-101B-9397-08002B2CF9AE}" pid="7" name="KSOProductBuildVer">
    <vt:lpwstr>1033-12.2.0.22549</vt:lpwstr>
  </property>
  <property fmtid="{D5CDD505-2E9C-101B-9397-08002B2CF9AE}" pid="8" name="ICV">
    <vt:lpwstr>9F4C931325604429A95EAD3ADF8116A8_13</vt:lpwstr>
  </property>
</Properties>
</file>